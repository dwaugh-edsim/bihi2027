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dTable1Light"/>
        <w:tblW w:w="5200" w:type="pc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Layout table"/>
      </w:tblPr>
      <w:tblGrid>
        <w:gridCol w:w="9852"/>
        <w:gridCol w:w="261"/>
        <w:gridCol w:w="261"/>
        <w:gridCol w:w="1158"/>
      </w:tblGrid>
      <w:tr w:rsidR="00A36F67" w:rsidRPr="003D0FBD" w14:paraId="1CA79122" w14:textId="77777777" w:rsidTr="00D25C8E">
        <w:trPr>
          <w:trHeight w:val="1296"/>
          <w:tblHeader/>
        </w:trPr>
        <w:tc>
          <w:tcPr>
            <w:tcW w:w="7996" w:type="dxa"/>
            <w:shd w:val="clear" w:color="auto" w:fill="EBEBEB" w:themeFill="background2"/>
            <w:tcMar>
              <w:left w:w="360" w:type="dxa"/>
            </w:tcMar>
            <w:vAlign w:val="center"/>
          </w:tcPr>
          <w:p w14:paraId="3FA9FAF0" w14:textId="77777777" w:rsidR="00A36F67" w:rsidRPr="00D611FE" w:rsidRDefault="00F9391F" w:rsidP="00D611FE">
            <w:pPr>
              <w:pStyle w:val="Title"/>
            </w:pPr>
            <w:r>
              <w:rPr>
                <w:noProof/>
              </w:rPr>
              <w:drawing>
                <wp:anchor distT="0" distB="0" distL="114300" distR="114300" simplePos="0" relativeHeight="251658240" behindDoc="1" locked="0" layoutInCell="1" allowOverlap="1" wp14:anchorId="55D2BA8F" wp14:editId="104BF597">
                  <wp:simplePos x="0" y="0"/>
                  <wp:positionH relativeFrom="column">
                    <wp:posOffset>3171825</wp:posOffset>
                  </wp:positionH>
                  <wp:positionV relativeFrom="paragraph">
                    <wp:posOffset>-6350</wp:posOffset>
                  </wp:positionV>
                  <wp:extent cx="756920" cy="961390"/>
                  <wp:effectExtent l="0" t="0" r="5080" b="0"/>
                  <wp:wrapTight wrapText="bothSides">
                    <wp:wrapPolygon edited="0">
                      <wp:start x="14134" y="0"/>
                      <wp:lineTo x="11416" y="6848"/>
                      <wp:lineTo x="0" y="13268"/>
                      <wp:lineTo x="0" y="18832"/>
                      <wp:lineTo x="1631" y="20544"/>
                      <wp:lineTo x="2718" y="20972"/>
                      <wp:lineTo x="9242" y="20972"/>
                      <wp:lineTo x="10872" y="20544"/>
                      <wp:lineTo x="21201" y="11984"/>
                      <wp:lineTo x="21201" y="5564"/>
                      <wp:lineTo x="17396" y="0"/>
                      <wp:lineTo x="1413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cubunu-Musical-not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920" cy="961390"/>
                          </a:xfrm>
                          <a:prstGeom prst="rect">
                            <a:avLst/>
                          </a:prstGeom>
                        </pic:spPr>
                      </pic:pic>
                    </a:graphicData>
                  </a:graphic>
                  <wp14:sizeRelH relativeFrom="margin">
                    <wp14:pctWidth>0</wp14:pctWidth>
                  </wp14:sizeRelH>
                  <wp14:sizeRelV relativeFrom="margin">
                    <wp14:pctHeight>0</wp14:pctHeight>
                  </wp14:sizeRelV>
                </wp:anchor>
              </w:drawing>
            </w:r>
            <w:r w:rsidR="00625775">
              <w:t>Sounds of Social Studies</w:t>
            </w:r>
          </w:p>
          <w:p w14:paraId="770C8E91" w14:textId="77777777" w:rsidR="00F9391F" w:rsidRDefault="00625775" w:rsidP="00343FBB">
            <w:pPr>
              <w:pStyle w:val="SenderAddress"/>
            </w:pPr>
            <w:r>
              <w:t>Citizenship in Music</w:t>
            </w:r>
            <w:r w:rsidR="00F9391F">
              <w:t>:</w:t>
            </w:r>
          </w:p>
          <w:p w14:paraId="37C65886" w14:textId="77777777" w:rsidR="00A36F67" w:rsidRDefault="00F9391F" w:rsidP="00343FBB">
            <w:pPr>
              <w:pStyle w:val="SenderAddress"/>
            </w:pPr>
            <w:r>
              <w:t>A</w:t>
            </w:r>
            <w:r w:rsidR="00625775">
              <w:t xml:space="preserve"> Learning Experience</w:t>
            </w:r>
          </w:p>
          <w:p w14:paraId="4F3ECC4B" w14:textId="77777777" w:rsidR="00F9391F" w:rsidRPr="00F9391F" w:rsidRDefault="00F9391F" w:rsidP="00343FBB">
            <w:pPr>
              <w:pStyle w:val="SenderAddress"/>
              <w:rPr>
                <w:sz w:val="18"/>
                <w:szCs w:val="18"/>
              </w:rPr>
            </w:pPr>
          </w:p>
        </w:tc>
        <w:tc>
          <w:tcPr>
            <w:tcW w:w="212" w:type="dxa"/>
            <w:shd w:val="clear" w:color="auto" w:fill="17AE92" w:themeFill="accent1"/>
            <w:vAlign w:val="center"/>
          </w:tcPr>
          <w:p w14:paraId="37303B41" w14:textId="77777777" w:rsidR="00A36F67" w:rsidRPr="003D0FBD" w:rsidRDefault="00A36F67" w:rsidP="00F6207E"/>
        </w:tc>
        <w:tc>
          <w:tcPr>
            <w:tcW w:w="212" w:type="dxa"/>
            <w:shd w:val="clear" w:color="auto" w:fill="F7A23F" w:themeFill="accent2"/>
            <w:vAlign w:val="center"/>
          </w:tcPr>
          <w:p w14:paraId="505DF691" w14:textId="77777777" w:rsidR="00A36F67" w:rsidRPr="003D0FBD" w:rsidRDefault="00A36F67" w:rsidP="00F6207E"/>
        </w:tc>
        <w:tc>
          <w:tcPr>
            <w:tcW w:w="940" w:type="dxa"/>
            <w:shd w:val="clear" w:color="auto" w:fill="6F7E84" w:themeFill="accent3"/>
            <w:vAlign w:val="center"/>
          </w:tcPr>
          <w:p w14:paraId="3FC8FD3B" w14:textId="77777777" w:rsidR="00A36F67" w:rsidRPr="003D0FBD" w:rsidRDefault="00A36F67" w:rsidP="00F6207E"/>
        </w:tc>
      </w:tr>
    </w:tbl>
    <w:p w14:paraId="637790E1" w14:textId="77777777" w:rsidR="0059513D" w:rsidRDefault="0059513D" w:rsidP="0059513D"/>
    <w:p w14:paraId="7CFDE52C" w14:textId="07A3D7E7" w:rsidR="00953928" w:rsidRDefault="00F9391F" w:rsidP="0059513D">
      <w:r>
        <w:t xml:space="preserve">Outcomes: </w:t>
      </w:r>
      <w:r w:rsidR="00953928">
        <w:t xml:space="preserve">Learners will </w:t>
      </w:r>
      <w:r w:rsidR="00145B0D">
        <w:t>evaluate</w:t>
      </w:r>
      <w:r w:rsidR="00953928">
        <w:t xml:space="preserve"> strategies to meaningfully engage as citizens within a democratic process. </w:t>
      </w:r>
    </w:p>
    <w:p w14:paraId="334DB63B" w14:textId="52E9F7FA" w:rsidR="0059513D" w:rsidRDefault="00953928" w:rsidP="0059513D">
      <w:r>
        <w:t xml:space="preserve">● Evaluate ways to work within and outside of government structures to affect change ● Investigate ways that citizens can advocate for change, awareness, or action ● Investigate the impact of resistance and protest as political and social actions ● </w:t>
      </w:r>
      <w:proofErr w:type="spellStart"/>
      <w:r w:rsidR="00145B0D">
        <w:t>Analyse</w:t>
      </w:r>
      <w:proofErr w:type="spellEnd"/>
      <w:r w:rsidR="00145B0D">
        <w:t xml:space="preserve"> how unequal access to democracy make some groups’ voices more powerful than others.</w:t>
      </w:r>
      <w:bookmarkStart w:id="0" w:name="_GoBack"/>
      <w:bookmarkEnd w:id="0"/>
    </w:p>
    <w:p w14:paraId="4754C8FB" w14:textId="77777777" w:rsidR="00F9391F" w:rsidRDefault="0059513D" w:rsidP="0059513D">
      <w:r>
        <w:t>Integr</w:t>
      </w:r>
      <w:r w:rsidR="001B69CB">
        <w:t>ation opportunities with: Music</w:t>
      </w:r>
      <w:r w:rsidR="001C6907">
        <w:t xml:space="preserve"> (the arts as a record of human experiences and expression) and </w:t>
      </w:r>
      <w:r>
        <w:t xml:space="preserve">                          </w:t>
      </w:r>
      <w:r w:rsidR="001B69CB">
        <w:t>Language Arts</w:t>
      </w:r>
      <w:r w:rsidR="001C6907">
        <w:t xml:space="preserve"> (evaluate information, consider point of view, listen critically)</w:t>
      </w:r>
    </w:p>
    <w:p w14:paraId="1AAF0CF8" w14:textId="77777777" w:rsidR="00156EF1" w:rsidRDefault="0059513D" w:rsidP="00F07379">
      <w:pPr>
        <w:pStyle w:val="RecipientAddress"/>
      </w:pPr>
      <w:r w:rsidRPr="0059513D">
        <w:rPr>
          <w:i/>
        </w:rPr>
        <w:t>This learning experience allows students to explore the use of music as a tool for communication and as a reflection on world issues, perspectives, and messages</w:t>
      </w:r>
      <w:r>
        <w:t>.</w:t>
      </w:r>
    </w:p>
    <w:p w14:paraId="48913A05" w14:textId="77777777" w:rsidR="0059513D" w:rsidRDefault="0059513D" w:rsidP="00F07379">
      <w:pPr>
        <w:pStyle w:val="RecipientAddress"/>
      </w:pPr>
    </w:p>
    <w:p w14:paraId="066BA6F0" w14:textId="77777777" w:rsidR="0059513D" w:rsidRDefault="0059513D" w:rsidP="00F07379">
      <w:pPr>
        <w:pStyle w:val="RecipientAddress"/>
      </w:pPr>
      <w:r>
        <w:t>Materials/Resources:</w:t>
      </w:r>
    </w:p>
    <w:p w14:paraId="6AF005D9" w14:textId="77777777" w:rsidR="0059513D" w:rsidRDefault="0059513D" w:rsidP="00F07379">
      <w:pPr>
        <w:pStyle w:val="RecipientAddress"/>
      </w:pPr>
      <w:r>
        <w:t>Songs – your choice (a suggested list is attached) of songs with social messages, protest songs, global themes, issues-based. (</w:t>
      </w:r>
      <w:r w:rsidRPr="0059513D">
        <w:rPr>
          <w:i/>
        </w:rPr>
        <w:t xml:space="preserve">get the clean versions </w:t>
      </w:r>
      <w:r w:rsidRPr="0059513D">
        <w:rPr>
          <w:i/>
        </w:rPr>
        <w:sym w:font="Wingdings" w:char="F04A"/>
      </w:r>
      <w:r w:rsidRPr="0059513D">
        <w:rPr>
          <w:i/>
        </w:rPr>
        <w:t>!</w:t>
      </w:r>
      <w:r>
        <w:t>)  Gather the lyrics AND the audio (I just keep adding to my playlist)</w:t>
      </w:r>
    </w:p>
    <w:p w14:paraId="151D4CAC" w14:textId="77777777" w:rsidR="006647C6" w:rsidRDefault="006647C6" w:rsidP="00F07379">
      <w:pPr>
        <w:pStyle w:val="RecipientAddress"/>
      </w:pPr>
      <w:r>
        <w:t>Song Analysis Sheets</w:t>
      </w:r>
    </w:p>
    <w:p w14:paraId="20131942" w14:textId="77777777" w:rsidR="006647C6" w:rsidRDefault="006647C6" w:rsidP="00F07379">
      <w:pPr>
        <w:pStyle w:val="RecipientAddress"/>
      </w:pPr>
      <w:r>
        <w:t>Classroom devices or BYOD.</w:t>
      </w:r>
    </w:p>
    <w:p w14:paraId="17BCCA5A" w14:textId="77777777" w:rsidR="0059513D" w:rsidRDefault="0059513D" w:rsidP="00F07379">
      <w:pPr>
        <w:pStyle w:val="RecipientAddress"/>
      </w:pPr>
    </w:p>
    <w:p w14:paraId="40AB9C36" w14:textId="77777777" w:rsidR="0059513D" w:rsidRDefault="0059513D" w:rsidP="00F07379">
      <w:pPr>
        <w:pStyle w:val="RecipientAddress"/>
      </w:pPr>
      <w:r>
        <w:t>Before</w:t>
      </w:r>
      <w:r w:rsidR="00122BBD">
        <w:t>:</w:t>
      </w:r>
    </w:p>
    <w:p w14:paraId="1294A254" w14:textId="77777777" w:rsidR="00122BBD" w:rsidRDefault="003A4FAC" w:rsidP="00F07379">
      <w:pPr>
        <w:pStyle w:val="RecipientAddress"/>
      </w:pPr>
      <w:r>
        <w:t xml:space="preserve">Brainstorm- Have students write a list of their </w:t>
      </w:r>
      <w:proofErr w:type="spellStart"/>
      <w:r>
        <w:t>favourite</w:t>
      </w:r>
      <w:proofErr w:type="spellEnd"/>
      <w:r>
        <w:t xml:space="preserve"> songs</w:t>
      </w:r>
      <w:r w:rsidR="00DA3964">
        <w:t xml:space="preserve"> independently, then share in a class list-</w:t>
      </w:r>
      <w:r>
        <w:t xml:space="preserve"> What are your </w:t>
      </w:r>
      <w:proofErr w:type="spellStart"/>
      <w:r>
        <w:t>favourite</w:t>
      </w:r>
      <w:proofErr w:type="spellEnd"/>
      <w:r>
        <w:t xml:space="preserve"> songs? (list them) Why do people listen to music? Can you tell things about people by the types of music they listen to? What are some of the reasons people write songs?</w:t>
      </w:r>
    </w:p>
    <w:p w14:paraId="6B243AC4" w14:textId="77777777" w:rsidR="003A4FAC" w:rsidRDefault="003A4FAC" w:rsidP="00F07379">
      <w:pPr>
        <w:pStyle w:val="RecipientAddress"/>
      </w:pPr>
      <w:r>
        <w:t xml:space="preserve">Look at the list of </w:t>
      </w:r>
      <w:proofErr w:type="spellStart"/>
      <w:r>
        <w:t>favou</w:t>
      </w:r>
      <w:r w:rsidR="00DA3964">
        <w:t>r</w:t>
      </w:r>
      <w:r>
        <w:t>ite</w:t>
      </w:r>
      <w:proofErr w:type="spellEnd"/>
      <w:r>
        <w:t xml:space="preserve"> songs </w:t>
      </w:r>
      <w:r w:rsidR="00DA3964">
        <w:t>and discuss some of the themes (Love songs, breakup songs, songs about issues, protest songs, etc.) and mood. Steer the focus to any songs about issues, world problems and discuss briefly.</w:t>
      </w:r>
    </w:p>
    <w:p w14:paraId="67EF71A1" w14:textId="77777777" w:rsidR="0059513D" w:rsidRDefault="0059513D" w:rsidP="00F07379">
      <w:pPr>
        <w:pStyle w:val="RecipientAddress"/>
      </w:pPr>
    </w:p>
    <w:p w14:paraId="67E71436" w14:textId="77777777" w:rsidR="0059513D" w:rsidRDefault="0059513D" w:rsidP="00F07379">
      <w:pPr>
        <w:pStyle w:val="RecipientAddress"/>
      </w:pPr>
      <w:r>
        <w:t xml:space="preserve">During </w:t>
      </w:r>
    </w:p>
    <w:p w14:paraId="26FF5CF2" w14:textId="77777777" w:rsidR="00DA3964" w:rsidRDefault="00DA3964" w:rsidP="00F07379">
      <w:pPr>
        <w:pStyle w:val="RecipientAddress"/>
      </w:pPr>
      <w:r>
        <w:t xml:space="preserve">Lyric analysis- give each student or group of students the lyrics of a song from your collection. </w:t>
      </w:r>
      <w:r w:rsidR="006647C6">
        <w:t xml:space="preserve">You can either assign a group/table one </w:t>
      </w:r>
      <w:proofErr w:type="gramStart"/>
      <w:r w:rsidR="006647C6">
        <w:t>song, or</w:t>
      </w:r>
      <w:proofErr w:type="gramEnd"/>
      <w:r w:rsidR="006647C6">
        <w:t xml:space="preserve"> hand out copies of the songs to individual students with several students having the same song. It depends on how you like to scaffold the material in your class. </w:t>
      </w:r>
      <w:r>
        <w:t>Ask them to read the words and make note</w:t>
      </w:r>
      <w:r w:rsidR="00637BCA">
        <w:t>s</w:t>
      </w:r>
      <w:r>
        <w:t xml:space="preserve"> using the</w:t>
      </w:r>
      <w:r w:rsidR="006647C6">
        <w:t xml:space="preserve"> top five boxes on the</w:t>
      </w:r>
      <w:r>
        <w:t xml:space="preserve"> song</w:t>
      </w:r>
      <w:r w:rsidR="00637BCA">
        <w:t xml:space="preserve"> analysis</w:t>
      </w:r>
      <w:r>
        <w:t xml:space="preserve"> sheet. </w:t>
      </w:r>
      <w:r w:rsidR="006647C6">
        <w:t xml:space="preserve"> Have them predict what the style of music will be and whether they think it was based on a real-world issue. </w:t>
      </w:r>
    </w:p>
    <w:p w14:paraId="2D9D7706" w14:textId="77777777" w:rsidR="006647C6" w:rsidRDefault="006647C6" w:rsidP="00F07379">
      <w:pPr>
        <w:pStyle w:val="RecipientAddress"/>
      </w:pPr>
      <w:r>
        <w:t xml:space="preserve">Listen to the songs – Have the students who listened to a </w:t>
      </w:r>
      <w:proofErr w:type="gramStart"/>
      <w:r>
        <w:t>particular song</w:t>
      </w:r>
      <w:proofErr w:type="gramEnd"/>
      <w:r>
        <w:t xml:space="preserve"> share their initial ideas and prediction, then listen to part of the song as a class. Do this for all the songs. </w:t>
      </w:r>
    </w:p>
    <w:p w14:paraId="0CEBE31F" w14:textId="77777777" w:rsidR="006647C6" w:rsidRDefault="006F7C1F" w:rsidP="00F07379">
      <w:pPr>
        <w:pStyle w:val="RecipientAddress"/>
      </w:pPr>
      <w:r>
        <w:t xml:space="preserve">Mini- research- </w:t>
      </w:r>
      <w:r w:rsidR="006647C6">
        <w:t>Ask the students to research the song using their devices and to fill in the middle two shapes on the song analysis sheet.</w:t>
      </w:r>
    </w:p>
    <w:p w14:paraId="5074C9BE" w14:textId="77777777" w:rsidR="0059513D" w:rsidRDefault="0059513D" w:rsidP="00F07379">
      <w:pPr>
        <w:pStyle w:val="RecipientAddress"/>
      </w:pPr>
    </w:p>
    <w:p w14:paraId="2B6C61AE" w14:textId="77777777" w:rsidR="0059513D" w:rsidRDefault="0059513D" w:rsidP="00F07379">
      <w:pPr>
        <w:pStyle w:val="RecipientAddress"/>
      </w:pPr>
      <w:r>
        <w:t>After</w:t>
      </w:r>
    </w:p>
    <w:p w14:paraId="77EC1A03" w14:textId="77777777" w:rsidR="006647C6" w:rsidRDefault="006F7C1F" w:rsidP="00F07379">
      <w:pPr>
        <w:pStyle w:val="RecipientAddress"/>
      </w:pPr>
      <w:r>
        <w:t xml:space="preserve">Discussion/debrief- </w:t>
      </w:r>
      <w:r w:rsidR="006647C6">
        <w:t xml:space="preserve">Now that they have more information about the song, ask them to share whether their initial opinion changed after hearing or reading about the song- Were they right about the issue? Is the song effective in conveying a message? </w:t>
      </w:r>
      <w:r>
        <w:t xml:space="preserve">Why did the author want to sing this message? </w:t>
      </w:r>
      <w:r w:rsidR="006647C6">
        <w:t>Wh</w:t>
      </w:r>
      <w:r>
        <w:t>at can this song tell us about society or community or history?</w:t>
      </w:r>
    </w:p>
    <w:p w14:paraId="37AEE212" w14:textId="77777777" w:rsidR="00953928" w:rsidRDefault="00953928" w:rsidP="00F07379">
      <w:pPr>
        <w:pStyle w:val="RecipientAddress"/>
      </w:pPr>
    </w:p>
    <w:p w14:paraId="4B23A57B" w14:textId="77777777" w:rsidR="006F7C1F" w:rsidRDefault="00953928" w:rsidP="00F07379">
      <w:pPr>
        <w:pStyle w:val="RecipientAddress"/>
      </w:pPr>
      <w:r>
        <w:t xml:space="preserve">Assessment: </w:t>
      </w:r>
      <w:r w:rsidR="006F7C1F">
        <w:t>Reflection- Fill in the final part of the song sheet – What I learned from this song.</w:t>
      </w:r>
    </w:p>
    <w:p w14:paraId="31902A77" w14:textId="77777777" w:rsidR="00122BBD" w:rsidRDefault="00953928" w:rsidP="00122BBD">
      <w:r>
        <w:t>More Assessment</w:t>
      </w:r>
      <w:r w:rsidR="00F5462E">
        <w:t xml:space="preserve"> Ideas:</w:t>
      </w:r>
    </w:p>
    <w:p w14:paraId="02B9D55A" w14:textId="77777777" w:rsidR="00F5462E" w:rsidRDefault="00F5462E" w:rsidP="00F5462E">
      <w:pPr>
        <w:pStyle w:val="ListParagraph"/>
        <w:numPr>
          <w:ilvl w:val="0"/>
          <w:numId w:val="11"/>
        </w:numPr>
      </w:pPr>
      <w:r>
        <w:t>Have student write another verse</w:t>
      </w:r>
      <w:r w:rsidR="001C6907">
        <w:t xml:space="preserve"> to the song</w:t>
      </w:r>
    </w:p>
    <w:p w14:paraId="2E3A8110" w14:textId="77777777" w:rsidR="00F5462E" w:rsidRDefault="00F5462E" w:rsidP="00F5462E">
      <w:pPr>
        <w:pStyle w:val="ListParagraph"/>
        <w:numPr>
          <w:ilvl w:val="0"/>
          <w:numId w:val="11"/>
        </w:numPr>
      </w:pPr>
      <w:r>
        <w:t>Research the artist and other “message” songs they may have written/performed.</w:t>
      </w:r>
    </w:p>
    <w:p w14:paraId="15761277" w14:textId="77777777" w:rsidR="00F5462E" w:rsidRDefault="00F5462E" w:rsidP="00F5462E">
      <w:pPr>
        <w:pStyle w:val="ListParagraph"/>
        <w:numPr>
          <w:ilvl w:val="0"/>
          <w:numId w:val="11"/>
        </w:numPr>
      </w:pPr>
      <w:r>
        <w:t>Choose an issue of interest and make a playlist of songs related to it</w:t>
      </w:r>
    </w:p>
    <w:p w14:paraId="6DAF2CEE" w14:textId="77777777" w:rsidR="00F5462E" w:rsidRDefault="001C6907" w:rsidP="00122BBD">
      <w:r w:rsidRPr="00122BBD">
        <w:rPr>
          <w:noProof/>
        </w:rPr>
        <w:drawing>
          <wp:anchor distT="0" distB="0" distL="114300" distR="114300" simplePos="0" relativeHeight="251659264" behindDoc="0" locked="0" layoutInCell="1" allowOverlap="1" wp14:anchorId="4D195C13" wp14:editId="60EE23E9">
            <wp:simplePos x="0" y="0"/>
            <wp:positionH relativeFrom="column">
              <wp:posOffset>5301615</wp:posOffset>
            </wp:positionH>
            <wp:positionV relativeFrom="paragraph">
              <wp:posOffset>6985</wp:posOffset>
            </wp:positionV>
            <wp:extent cx="1595679" cy="1789890"/>
            <wp:effectExtent l="0" t="0" r="5080" b="1270"/>
            <wp:wrapSquare wrapText="bothSides"/>
            <wp:docPr id="2" name="Picture 2" descr="C:\Users\DRISCOWA\Downloads\headphones-drawing-clipart-best-2157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ISCOWA\Downloads\headphones-drawing-clipart-best-21577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5679" cy="1789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5B8E29" w14:textId="77777777" w:rsidR="00810291" w:rsidRDefault="00810291" w:rsidP="00122BBD"/>
    <w:p w14:paraId="7769A3B7" w14:textId="77777777" w:rsidR="00810291" w:rsidRDefault="00810291" w:rsidP="00122BBD"/>
    <w:p w14:paraId="2ABAA82E" w14:textId="77777777" w:rsidR="00810291" w:rsidRPr="00122BBD" w:rsidRDefault="00810291" w:rsidP="00122BBD"/>
    <w:sectPr w:rsidR="00810291" w:rsidRPr="00122BBD" w:rsidSect="001B69CB">
      <w:footerReference w:type="default" r:id="rId12"/>
      <w:footerReference w:type="first" r:id="rId13"/>
      <w:pgSz w:w="12240" w:h="15840" w:code="1"/>
      <w:pgMar w:top="720" w:right="576" w:bottom="720" w:left="576"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927901" w14:textId="77777777" w:rsidR="002D45B3" w:rsidRDefault="002D45B3">
      <w:pPr>
        <w:spacing w:after="0" w:line="240" w:lineRule="auto"/>
      </w:pPr>
      <w:r>
        <w:separator/>
      </w:r>
    </w:p>
  </w:endnote>
  <w:endnote w:type="continuationSeparator" w:id="0">
    <w:p w14:paraId="20190322" w14:textId="77777777" w:rsidR="002D45B3" w:rsidRDefault="002D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200" w:type="pct"/>
      <w:tblInd w:w="-360" w:type="dxa"/>
      <w:tblCellMar>
        <w:left w:w="0" w:type="dxa"/>
        <w:right w:w="0" w:type="dxa"/>
      </w:tblCellMar>
      <w:tblLook w:val="04A0" w:firstRow="1" w:lastRow="0" w:firstColumn="1" w:lastColumn="0" w:noHBand="0" w:noVBand="1"/>
      <w:tblDescription w:val="Footer layout table"/>
    </w:tblPr>
    <w:tblGrid>
      <w:gridCol w:w="444"/>
      <w:gridCol w:w="9348"/>
      <w:gridCol w:w="249"/>
      <w:gridCol w:w="249"/>
      <w:gridCol w:w="1242"/>
    </w:tblGrid>
    <w:tr w:rsidR="00CB2712" w14:paraId="7CCBAC16" w14:textId="77777777" w:rsidTr="00E12DAB">
      <w:trPr>
        <w:trHeight w:hRule="exact" w:val="288"/>
      </w:trPr>
      <w:tc>
        <w:tcPr>
          <w:tcW w:w="361" w:type="dxa"/>
          <w:shd w:val="clear" w:color="auto" w:fill="EBEBEB" w:themeFill="background2"/>
          <w:vAlign w:val="center"/>
        </w:tcPr>
        <w:p w14:paraId="3D8C4441" w14:textId="77777777" w:rsidR="00CB2712" w:rsidRDefault="00CB2712" w:rsidP="00CB2712"/>
      </w:tc>
      <w:tc>
        <w:tcPr>
          <w:tcW w:w="7595" w:type="dxa"/>
          <w:shd w:val="clear" w:color="auto" w:fill="EBEBEB" w:themeFill="background2"/>
          <w:vAlign w:val="center"/>
        </w:tcPr>
        <w:p w14:paraId="49233E31" w14:textId="77777777" w:rsidR="00CB2712" w:rsidRDefault="00AE267E" w:rsidP="00CB2712">
          <w:r>
            <w:fldChar w:fldCharType="begin"/>
          </w:r>
          <w:r>
            <w:instrText xml:space="preserve"> PAGE   \* MERGEFORMAT </w:instrText>
          </w:r>
          <w:r>
            <w:fldChar w:fldCharType="separate"/>
          </w:r>
          <w:r w:rsidR="009D7479">
            <w:rPr>
              <w:noProof/>
            </w:rPr>
            <w:t>2</w:t>
          </w:r>
          <w:r>
            <w:rPr>
              <w:noProof/>
            </w:rPr>
            <w:fldChar w:fldCharType="end"/>
          </w:r>
        </w:p>
      </w:tc>
      <w:tc>
        <w:tcPr>
          <w:tcW w:w="202" w:type="dxa"/>
          <w:shd w:val="clear" w:color="auto" w:fill="17AE92" w:themeFill="accent1"/>
          <w:vAlign w:val="center"/>
        </w:tcPr>
        <w:p w14:paraId="6815A9B3" w14:textId="77777777" w:rsidR="00CB2712" w:rsidRDefault="00CB2712" w:rsidP="00CB2712"/>
      </w:tc>
      <w:tc>
        <w:tcPr>
          <w:tcW w:w="202" w:type="dxa"/>
          <w:shd w:val="clear" w:color="auto" w:fill="F7A23F" w:themeFill="accent2"/>
          <w:vAlign w:val="center"/>
        </w:tcPr>
        <w:p w14:paraId="221C384F" w14:textId="77777777" w:rsidR="00CB2712" w:rsidRDefault="00CB2712" w:rsidP="00CB2712"/>
      </w:tc>
      <w:tc>
        <w:tcPr>
          <w:tcW w:w="1009" w:type="dxa"/>
          <w:shd w:val="clear" w:color="auto" w:fill="6F7E84" w:themeFill="accent3"/>
          <w:vAlign w:val="center"/>
        </w:tcPr>
        <w:p w14:paraId="2FA8E0FA" w14:textId="77777777" w:rsidR="00CB2712" w:rsidRDefault="00CB2712" w:rsidP="00CB2712"/>
      </w:tc>
    </w:tr>
  </w:tbl>
  <w:p w14:paraId="2C95BCF5" w14:textId="77777777" w:rsidR="00CB2712" w:rsidRDefault="00CB2712" w:rsidP="00CB2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200" w:type="pct"/>
      <w:tblInd w:w="-360" w:type="dxa"/>
      <w:tblLayout w:type="fixed"/>
      <w:tblCellMar>
        <w:left w:w="0" w:type="dxa"/>
        <w:right w:w="0" w:type="dxa"/>
      </w:tblCellMar>
      <w:tblLook w:val="04A0" w:firstRow="1" w:lastRow="0" w:firstColumn="1" w:lastColumn="0" w:noHBand="0" w:noVBand="1"/>
      <w:tblDescription w:val="Footer layout table"/>
    </w:tblPr>
    <w:tblGrid>
      <w:gridCol w:w="443"/>
      <w:gridCol w:w="9406"/>
      <w:gridCol w:w="230"/>
      <w:gridCol w:w="230"/>
      <w:gridCol w:w="1223"/>
    </w:tblGrid>
    <w:tr w:rsidR="006515E8" w14:paraId="55E67533" w14:textId="77777777" w:rsidTr="00E12DAB">
      <w:trPr>
        <w:trHeight w:hRule="exact" w:val="288"/>
      </w:trPr>
      <w:tc>
        <w:tcPr>
          <w:tcW w:w="360" w:type="dxa"/>
          <w:shd w:val="clear" w:color="auto" w:fill="EBEBEB" w:themeFill="background2"/>
          <w:vAlign w:val="center"/>
        </w:tcPr>
        <w:p w14:paraId="264A7A68" w14:textId="77777777" w:rsidR="006515E8" w:rsidRDefault="006515E8" w:rsidP="006515E8"/>
      </w:tc>
      <w:tc>
        <w:tcPr>
          <w:tcW w:w="7646" w:type="dxa"/>
          <w:shd w:val="clear" w:color="auto" w:fill="EBEBEB" w:themeFill="background2"/>
          <w:vAlign w:val="center"/>
        </w:tcPr>
        <w:p w14:paraId="1246A00E" w14:textId="77777777" w:rsidR="006515E8" w:rsidRDefault="006515E8" w:rsidP="006515E8"/>
      </w:tc>
      <w:tc>
        <w:tcPr>
          <w:tcW w:w="187" w:type="dxa"/>
          <w:shd w:val="clear" w:color="auto" w:fill="17AE92" w:themeFill="accent1"/>
          <w:vAlign w:val="center"/>
        </w:tcPr>
        <w:p w14:paraId="3A76FC5F" w14:textId="77777777" w:rsidR="006515E8" w:rsidRDefault="006515E8" w:rsidP="006515E8"/>
      </w:tc>
      <w:tc>
        <w:tcPr>
          <w:tcW w:w="187" w:type="dxa"/>
          <w:shd w:val="clear" w:color="auto" w:fill="F7A23F" w:themeFill="accent2"/>
          <w:vAlign w:val="center"/>
        </w:tcPr>
        <w:p w14:paraId="01BCA6B3" w14:textId="77777777" w:rsidR="006515E8" w:rsidRDefault="006515E8" w:rsidP="006515E8"/>
      </w:tc>
      <w:tc>
        <w:tcPr>
          <w:tcW w:w="994" w:type="dxa"/>
          <w:shd w:val="clear" w:color="auto" w:fill="6F7E84" w:themeFill="accent3"/>
          <w:vAlign w:val="center"/>
        </w:tcPr>
        <w:p w14:paraId="3D53E0DE" w14:textId="77777777" w:rsidR="006515E8" w:rsidRDefault="006515E8" w:rsidP="006515E8"/>
      </w:tc>
    </w:tr>
  </w:tbl>
  <w:p w14:paraId="052AFA20" w14:textId="77777777" w:rsidR="00D25C8E" w:rsidRDefault="00D25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AD1111" w14:textId="77777777" w:rsidR="002D45B3" w:rsidRDefault="002D45B3">
      <w:pPr>
        <w:spacing w:after="0" w:line="240" w:lineRule="auto"/>
      </w:pPr>
      <w:r>
        <w:separator/>
      </w:r>
    </w:p>
  </w:footnote>
  <w:footnote w:type="continuationSeparator" w:id="0">
    <w:p w14:paraId="647891CF" w14:textId="77777777" w:rsidR="002D45B3" w:rsidRDefault="002D4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8F0EBE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212FA4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2AC7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5D8A5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834E7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7240D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A9C99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7EE66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B868F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C8D5C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94949BA"/>
    <w:multiLevelType w:val="hybridMultilevel"/>
    <w:tmpl w:val="C84A714A"/>
    <w:lvl w:ilvl="0" w:tplc="762E29D8">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775"/>
    <w:rsid w:val="00000A9D"/>
    <w:rsid w:val="00122BBD"/>
    <w:rsid w:val="00145B0D"/>
    <w:rsid w:val="00156EF1"/>
    <w:rsid w:val="001B69CB"/>
    <w:rsid w:val="001C6907"/>
    <w:rsid w:val="002229ED"/>
    <w:rsid w:val="002C2563"/>
    <w:rsid w:val="002D45B3"/>
    <w:rsid w:val="00343FBB"/>
    <w:rsid w:val="0037096C"/>
    <w:rsid w:val="00390221"/>
    <w:rsid w:val="003A4FAC"/>
    <w:rsid w:val="003D0FBD"/>
    <w:rsid w:val="00401E15"/>
    <w:rsid w:val="0046281B"/>
    <w:rsid w:val="00480808"/>
    <w:rsid w:val="004B5284"/>
    <w:rsid w:val="005620E7"/>
    <w:rsid w:val="00565E2F"/>
    <w:rsid w:val="0059513D"/>
    <w:rsid w:val="005E5E2B"/>
    <w:rsid w:val="00625775"/>
    <w:rsid w:val="00637BCA"/>
    <w:rsid w:val="006515E8"/>
    <w:rsid w:val="006647C6"/>
    <w:rsid w:val="006F1118"/>
    <w:rsid w:val="006F7C1F"/>
    <w:rsid w:val="00741FDE"/>
    <w:rsid w:val="007B4A4A"/>
    <w:rsid w:val="00810291"/>
    <w:rsid w:val="008347EF"/>
    <w:rsid w:val="008E594D"/>
    <w:rsid w:val="00946252"/>
    <w:rsid w:val="00953928"/>
    <w:rsid w:val="0098300D"/>
    <w:rsid w:val="009D7479"/>
    <w:rsid w:val="009E37DE"/>
    <w:rsid w:val="009F0B81"/>
    <w:rsid w:val="00A36F67"/>
    <w:rsid w:val="00A574F7"/>
    <w:rsid w:val="00AB1341"/>
    <w:rsid w:val="00AE267E"/>
    <w:rsid w:val="00B8163C"/>
    <w:rsid w:val="00B9569D"/>
    <w:rsid w:val="00BF473C"/>
    <w:rsid w:val="00C62B67"/>
    <w:rsid w:val="00CB2712"/>
    <w:rsid w:val="00CD5E29"/>
    <w:rsid w:val="00D1518B"/>
    <w:rsid w:val="00D25C8E"/>
    <w:rsid w:val="00D35E92"/>
    <w:rsid w:val="00D4190C"/>
    <w:rsid w:val="00D611FE"/>
    <w:rsid w:val="00D66811"/>
    <w:rsid w:val="00D906CA"/>
    <w:rsid w:val="00DA3964"/>
    <w:rsid w:val="00E12DAB"/>
    <w:rsid w:val="00E156BA"/>
    <w:rsid w:val="00EB1088"/>
    <w:rsid w:val="00EE4599"/>
    <w:rsid w:val="00F07379"/>
    <w:rsid w:val="00F30102"/>
    <w:rsid w:val="00F353FD"/>
    <w:rsid w:val="00F4343E"/>
    <w:rsid w:val="00F5462E"/>
    <w:rsid w:val="00F93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F2B89C"/>
  <w15:chartTrackingRefBased/>
  <w15:docId w15:val="{0F4DBAD3-E02C-4CB5-8DCE-D9E2D1E6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uiPriority="4"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semiHidden="1" w:uiPriority="3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1118"/>
  </w:style>
  <w:style w:type="paragraph" w:styleId="Heading1">
    <w:name w:val="heading 1"/>
    <w:basedOn w:val="Normal"/>
    <w:next w:val="Normal"/>
    <w:link w:val="Heading1Char"/>
    <w:uiPriority w:val="7"/>
    <w:qFormat/>
    <w:rsid w:val="00BF473C"/>
    <w:pPr>
      <w:keepNext/>
      <w:keepLines/>
      <w:spacing w:before="240" w:after="0"/>
      <w:outlineLvl w:val="0"/>
    </w:pPr>
    <w:rPr>
      <w:rFonts w:asciiTheme="majorHAnsi" w:eastAsiaTheme="majorEastAsia" w:hAnsiTheme="majorHAnsi" w:cstheme="majorBidi"/>
      <w:color w:val="0B5748" w:themeColor="accent1" w:themeShade="80"/>
      <w:sz w:val="32"/>
      <w:szCs w:val="32"/>
    </w:rPr>
  </w:style>
  <w:style w:type="paragraph" w:styleId="Heading2">
    <w:name w:val="heading 2"/>
    <w:basedOn w:val="Normal"/>
    <w:next w:val="Normal"/>
    <w:link w:val="Heading2Char"/>
    <w:uiPriority w:val="8"/>
    <w:semiHidden/>
    <w:unhideWhenUsed/>
    <w:qFormat/>
    <w:rsid w:val="00BF473C"/>
    <w:pPr>
      <w:keepNext/>
      <w:keepLines/>
      <w:spacing w:before="40" w:after="0"/>
      <w:outlineLvl w:val="1"/>
    </w:pPr>
    <w:rPr>
      <w:rFonts w:asciiTheme="majorHAnsi" w:eastAsiaTheme="majorEastAsia" w:hAnsiTheme="majorHAnsi" w:cstheme="majorBidi"/>
      <w:color w:val="0B5748" w:themeColor="accent1" w:themeShade="80"/>
      <w:sz w:val="26"/>
      <w:szCs w:val="26"/>
    </w:rPr>
  </w:style>
  <w:style w:type="paragraph" w:styleId="Heading3">
    <w:name w:val="heading 3"/>
    <w:basedOn w:val="Normal"/>
    <w:next w:val="Normal"/>
    <w:link w:val="Heading3Char"/>
    <w:uiPriority w:val="9"/>
    <w:semiHidden/>
    <w:unhideWhenUsed/>
    <w:qFormat/>
    <w:rsid w:val="002C2563"/>
    <w:pPr>
      <w:keepNext/>
      <w:keepLines/>
      <w:spacing w:before="40" w:after="0"/>
      <w:outlineLvl w:val="2"/>
    </w:pPr>
    <w:rPr>
      <w:rFonts w:asciiTheme="majorHAnsi" w:eastAsiaTheme="majorEastAsia" w:hAnsiTheme="majorHAnsi" w:cstheme="majorBidi"/>
      <w:color w:val="0B5648" w:themeColor="accent1" w:themeShade="7F"/>
      <w:sz w:val="24"/>
      <w:szCs w:val="24"/>
    </w:rPr>
  </w:style>
  <w:style w:type="paragraph" w:styleId="Heading4">
    <w:name w:val="heading 4"/>
    <w:basedOn w:val="Normal"/>
    <w:next w:val="Normal"/>
    <w:link w:val="Heading4Char"/>
    <w:uiPriority w:val="9"/>
    <w:semiHidden/>
    <w:unhideWhenUsed/>
    <w:qFormat/>
    <w:rsid w:val="002C2563"/>
    <w:pPr>
      <w:keepNext/>
      <w:keepLines/>
      <w:spacing w:before="40" w:after="0"/>
      <w:outlineLvl w:val="3"/>
    </w:pPr>
    <w:rPr>
      <w:rFonts w:asciiTheme="majorHAnsi" w:eastAsiaTheme="majorEastAsia" w:hAnsiTheme="majorHAnsi" w:cstheme="majorBidi"/>
      <w:i/>
      <w:iCs/>
      <w:color w:val="11826C" w:themeColor="accent1" w:themeShade="BF"/>
    </w:rPr>
  </w:style>
  <w:style w:type="paragraph" w:styleId="Heading5">
    <w:name w:val="heading 5"/>
    <w:basedOn w:val="Normal"/>
    <w:next w:val="Normal"/>
    <w:link w:val="Heading5Char"/>
    <w:uiPriority w:val="9"/>
    <w:semiHidden/>
    <w:unhideWhenUsed/>
    <w:qFormat/>
    <w:rsid w:val="002C2563"/>
    <w:pPr>
      <w:keepNext/>
      <w:keepLines/>
      <w:spacing w:before="40" w:after="0"/>
      <w:outlineLvl w:val="4"/>
    </w:pPr>
    <w:rPr>
      <w:rFonts w:asciiTheme="majorHAnsi" w:eastAsiaTheme="majorEastAsia" w:hAnsiTheme="majorHAnsi" w:cstheme="majorBidi"/>
      <w:color w:val="11826C" w:themeColor="accent1" w:themeShade="BF"/>
    </w:rPr>
  </w:style>
  <w:style w:type="paragraph" w:styleId="Heading6">
    <w:name w:val="heading 6"/>
    <w:basedOn w:val="Normal"/>
    <w:next w:val="Normal"/>
    <w:link w:val="Heading6Char"/>
    <w:uiPriority w:val="9"/>
    <w:semiHidden/>
    <w:unhideWhenUsed/>
    <w:qFormat/>
    <w:rsid w:val="002C2563"/>
    <w:pPr>
      <w:keepNext/>
      <w:keepLines/>
      <w:spacing w:before="40" w:after="0"/>
      <w:outlineLvl w:val="5"/>
    </w:pPr>
    <w:rPr>
      <w:rFonts w:asciiTheme="majorHAnsi" w:eastAsiaTheme="majorEastAsia" w:hAnsiTheme="majorHAnsi" w:cstheme="majorBidi"/>
      <w:color w:val="0B5648" w:themeColor="accent1" w:themeShade="7F"/>
    </w:rPr>
  </w:style>
  <w:style w:type="paragraph" w:styleId="Heading7">
    <w:name w:val="heading 7"/>
    <w:basedOn w:val="Normal"/>
    <w:next w:val="Normal"/>
    <w:link w:val="Heading7Char"/>
    <w:uiPriority w:val="9"/>
    <w:semiHidden/>
    <w:unhideWhenUsed/>
    <w:qFormat/>
    <w:rsid w:val="002C2563"/>
    <w:pPr>
      <w:keepNext/>
      <w:keepLines/>
      <w:spacing w:before="40" w:after="0"/>
      <w:outlineLvl w:val="6"/>
    </w:pPr>
    <w:rPr>
      <w:rFonts w:asciiTheme="majorHAnsi" w:eastAsiaTheme="majorEastAsia" w:hAnsiTheme="majorHAnsi" w:cstheme="majorBidi"/>
      <w:i/>
      <w:iCs/>
      <w:color w:val="0B5648" w:themeColor="accent1" w:themeShade="7F"/>
    </w:rPr>
  </w:style>
  <w:style w:type="paragraph" w:styleId="Heading8">
    <w:name w:val="heading 8"/>
    <w:basedOn w:val="Normal"/>
    <w:next w:val="Normal"/>
    <w:link w:val="Heading8Char"/>
    <w:uiPriority w:val="9"/>
    <w:semiHidden/>
    <w:unhideWhenUsed/>
    <w:qFormat/>
    <w:rsid w:val="002C2563"/>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C2563"/>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8"/>
    <w:unhideWhenUsed/>
    <w:pPr>
      <w:spacing w:after="0" w:line="240" w:lineRule="auto"/>
    </w:pPr>
  </w:style>
  <w:style w:type="character" w:customStyle="1" w:styleId="FooterChar">
    <w:name w:val="Footer Char"/>
    <w:basedOn w:val="DefaultParagraphFont"/>
    <w:link w:val="Footer"/>
    <w:uiPriority w:val="18"/>
    <w:rsid w:val="00C62B67"/>
  </w:style>
  <w:style w:type="character" w:styleId="PlaceholderText">
    <w:name w:val="Placeholder Text"/>
    <w:basedOn w:val="DefaultParagraphFont"/>
    <w:uiPriority w:val="99"/>
    <w:semiHidden/>
    <w:rsid w:val="00CD5E29"/>
    <w:rPr>
      <w:color w:val="3A3A3A" w:themeColor="background2" w:themeShade="40"/>
    </w:rPr>
  </w:style>
  <w:style w:type="paragraph" w:styleId="Header">
    <w:name w:val="header"/>
    <w:basedOn w:val="Normal"/>
    <w:link w:val="HeaderChar"/>
    <w:uiPriority w:val="19"/>
    <w:unhideWhenUsed/>
    <w:rsid w:val="00EE4599"/>
    <w:pPr>
      <w:spacing w:after="0" w:line="240" w:lineRule="auto"/>
    </w:pPr>
  </w:style>
  <w:style w:type="character" w:customStyle="1" w:styleId="HeaderChar">
    <w:name w:val="Header Char"/>
    <w:basedOn w:val="DefaultParagraphFont"/>
    <w:link w:val="Header"/>
    <w:uiPriority w:val="19"/>
    <w:rsid w:val="00EE4599"/>
  </w:style>
  <w:style w:type="paragraph" w:customStyle="1" w:styleId="SenderAddress">
    <w:name w:val="Sender Address"/>
    <w:basedOn w:val="Normal"/>
    <w:uiPriority w:val="1"/>
    <w:qFormat/>
    <w:rsid w:val="00343FBB"/>
    <w:pPr>
      <w:spacing w:after="0" w:line="264" w:lineRule="auto"/>
    </w:pPr>
  </w:style>
  <w:style w:type="paragraph" w:styleId="Date">
    <w:name w:val="Date"/>
    <w:basedOn w:val="Normal"/>
    <w:next w:val="Normal"/>
    <w:link w:val="DateChar"/>
    <w:uiPriority w:val="2"/>
    <w:unhideWhenUsed/>
    <w:rsid w:val="00D25C8E"/>
    <w:pPr>
      <w:spacing w:before="1000" w:after="400"/>
    </w:pPr>
  </w:style>
  <w:style w:type="character" w:customStyle="1" w:styleId="DateChar">
    <w:name w:val="Date Char"/>
    <w:basedOn w:val="DefaultParagraphFont"/>
    <w:link w:val="Date"/>
    <w:uiPriority w:val="2"/>
    <w:rsid w:val="00D25C8E"/>
  </w:style>
  <w:style w:type="paragraph" w:customStyle="1" w:styleId="RecipientAddress">
    <w:name w:val="Recipient Address"/>
    <w:basedOn w:val="Normal"/>
    <w:uiPriority w:val="3"/>
    <w:qFormat/>
    <w:rsid w:val="003D0FBD"/>
    <w:pPr>
      <w:spacing w:after="480"/>
      <w:contextualSpacing/>
    </w:pPr>
  </w:style>
  <w:style w:type="paragraph" w:styleId="Closing">
    <w:name w:val="Closing"/>
    <w:basedOn w:val="Normal"/>
    <w:next w:val="Signature"/>
    <w:link w:val="ClosingChar"/>
    <w:uiPriority w:val="5"/>
    <w:unhideWhenUsed/>
    <w:qFormat/>
    <w:pPr>
      <w:spacing w:before="600" w:after="800"/>
    </w:pPr>
  </w:style>
  <w:style w:type="character" w:customStyle="1" w:styleId="ClosingChar">
    <w:name w:val="Closing Char"/>
    <w:basedOn w:val="DefaultParagraphFont"/>
    <w:link w:val="Closing"/>
    <w:uiPriority w:val="5"/>
    <w:rsid w:val="00343FBB"/>
  </w:style>
  <w:style w:type="paragraph" w:styleId="Signature">
    <w:name w:val="Signature"/>
    <w:basedOn w:val="Normal"/>
    <w:next w:val="Normal"/>
    <w:link w:val="SignatureChar"/>
    <w:uiPriority w:val="6"/>
    <w:unhideWhenUsed/>
    <w:qFormat/>
    <w:pPr>
      <w:spacing w:after="600"/>
    </w:pPr>
  </w:style>
  <w:style w:type="character" w:customStyle="1" w:styleId="SignatureChar">
    <w:name w:val="Signature Char"/>
    <w:basedOn w:val="DefaultParagraphFont"/>
    <w:link w:val="Signature"/>
    <w:uiPriority w:val="6"/>
    <w:rsid w:val="00343FBB"/>
  </w:style>
  <w:style w:type="paragraph" w:styleId="BalloonText">
    <w:name w:val="Balloon Text"/>
    <w:basedOn w:val="Normal"/>
    <w:link w:val="BalloonTextChar"/>
    <w:uiPriority w:val="99"/>
    <w:semiHidden/>
    <w:unhideWhenUsed/>
    <w:rsid w:val="002C2563"/>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2C2563"/>
    <w:rPr>
      <w:rFonts w:ascii="Segoe UI" w:hAnsi="Segoe UI" w:cs="Segoe UI"/>
      <w:szCs w:val="18"/>
    </w:rPr>
  </w:style>
  <w:style w:type="paragraph" w:styleId="Bibliography">
    <w:name w:val="Bibliography"/>
    <w:basedOn w:val="Normal"/>
    <w:next w:val="Normal"/>
    <w:uiPriority w:val="37"/>
    <w:semiHidden/>
    <w:unhideWhenUsed/>
    <w:rsid w:val="002C2563"/>
  </w:style>
  <w:style w:type="paragraph" w:styleId="BlockText">
    <w:name w:val="Block Text"/>
    <w:basedOn w:val="Normal"/>
    <w:uiPriority w:val="99"/>
    <w:semiHidden/>
    <w:unhideWhenUsed/>
    <w:rsid w:val="00CD5E29"/>
    <w:pPr>
      <w:pBdr>
        <w:top w:val="single" w:sz="2" w:space="10" w:color="17AE92" w:themeColor="accent1" w:frame="1"/>
        <w:left w:val="single" w:sz="2" w:space="10" w:color="17AE92" w:themeColor="accent1" w:frame="1"/>
        <w:bottom w:val="single" w:sz="2" w:space="10" w:color="17AE92" w:themeColor="accent1" w:frame="1"/>
        <w:right w:val="single" w:sz="2" w:space="10" w:color="17AE92" w:themeColor="accent1" w:frame="1"/>
      </w:pBdr>
      <w:ind w:left="1152" w:right="1152"/>
    </w:pPr>
    <w:rPr>
      <w:rFonts w:eastAsiaTheme="minorEastAsia"/>
      <w:i/>
      <w:iCs/>
      <w:color w:val="11826C" w:themeColor="accent1" w:themeShade="BF"/>
    </w:rPr>
  </w:style>
  <w:style w:type="paragraph" w:styleId="BodyText">
    <w:name w:val="Body Text"/>
    <w:basedOn w:val="Normal"/>
    <w:link w:val="BodyTextChar"/>
    <w:uiPriority w:val="99"/>
    <w:semiHidden/>
    <w:unhideWhenUsed/>
    <w:rsid w:val="002C2563"/>
    <w:pPr>
      <w:spacing w:after="120"/>
    </w:pPr>
  </w:style>
  <w:style w:type="character" w:customStyle="1" w:styleId="BodyTextChar">
    <w:name w:val="Body Text Char"/>
    <w:basedOn w:val="DefaultParagraphFont"/>
    <w:link w:val="BodyText"/>
    <w:uiPriority w:val="99"/>
    <w:semiHidden/>
    <w:rsid w:val="002C2563"/>
  </w:style>
  <w:style w:type="paragraph" w:styleId="BodyText2">
    <w:name w:val="Body Text 2"/>
    <w:basedOn w:val="Normal"/>
    <w:link w:val="BodyText2Char"/>
    <w:uiPriority w:val="99"/>
    <w:semiHidden/>
    <w:unhideWhenUsed/>
    <w:rsid w:val="002C2563"/>
    <w:pPr>
      <w:spacing w:after="120" w:line="480" w:lineRule="auto"/>
    </w:pPr>
  </w:style>
  <w:style w:type="character" w:customStyle="1" w:styleId="BodyText2Char">
    <w:name w:val="Body Text 2 Char"/>
    <w:basedOn w:val="DefaultParagraphFont"/>
    <w:link w:val="BodyText2"/>
    <w:uiPriority w:val="99"/>
    <w:semiHidden/>
    <w:rsid w:val="002C2563"/>
  </w:style>
  <w:style w:type="paragraph" w:styleId="BodyText3">
    <w:name w:val="Body Text 3"/>
    <w:basedOn w:val="Normal"/>
    <w:link w:val="BodyText3Char"/>
    <w:uiPriority w:val="99"/>
    <w:semiHidden/>
    <w:unhideWhenUsed/>
    <w:rsid w:val="002C2563"/>
    <w:pPr>
      <w:spacing w:after="120"/>
    </w:pPr>
    <w:rPr>
      <w:szCs w:val="16"/>
    </w:rPr>
  </w:style>
  <w:style w:type="character" w:customStyle="1" w:styleId="BodyText3Char">
    <w:name w:val="Body Text 3 Char"/>
    <w:basedOn w:val="DefaultParagraphFont"/>
    <w:link w:val="BodyText3"/>
    <w:uiPriority w:val="99"/>
    <w:semiHidden/>
    <w:rsid w:val="002C2563"/>
    <w:rPr>
      <w:szCs w:val="16"/>
    </w:rPr>
  </w:style>
  <w:style w:type="paragraph" w:styleId="BodyTextFirstIndent">
    <w:name w:val="Body Text First Indent"/>
    <w:basedOn w:val="BodyText"/>
    <w:link w:val="BodyTextFirstIndentChar"/>
    <w:uiPriority w:val="99"/>
    <w:semiHidden/>
    <w:unhideWhenUsed/>
    <w:rsid w:val="002C2563"/>
    <w:pPr>
      <w:spacing w:after="200"/>
      <w:ind w:firstLine="360"/>
    </w:pPr>
  </w:style>
  <w:style w:type="character" w:customStyle="1" w:styleId="BodyTextFirstIndentChar">
    <w:name w:val="Body Text First Indent Char"/>
    <w:basedOn w:val="BodyTextChar"/>
    <w:link w:val="BodyTextFirstIndent"/>
    <w:uiPriority w:val="99"/>
    <w:semiHidden/>
    <w:rsid w:val="002C2563"/>
  </w:style>
  <w:style w:type="paragraph" w:styleId="BodyTextIndent">
    <w:name w:val="Body Text Indent"/>
    <w:basedOn w:val="Normal"/>
    <w:link w:val="BodyTextIndentChar"/>
    <w:uiPriority w:val="99"/>
    <w:semiHidden/>
    <w:unhideWhenUsed/>
    <w:rsid w:val="002C2563"/>
    <w:pPr>
      <w:spacing w:after="120"/>
      <w:ind w:left="360"/>
    </w:pPr>
  </w:style>
  <w:style w:type="character" w:customStyle="1" w:styleId="BodyTextIndentChar">
    <w:name w:val="Body Text Indent Char"/>
    <w:basedOn w:val="DefaultParagraphFont"/>
    <w:link w:val="BodyTextIndent"/>
    <w:uiPriority w:val="99"/>
    <w:semiHidden/>
    <w:rsid w:val="002C2563"/>
  </w:style>
  <w:style w:type="paragraph" w:styleId="BodyTextFirstIndent2">
    <w:name w:val="Body Text First Indent 2"/>
    <w:basedOn w:val="BodyTextIndent"/>
    <w:link w:val="BodyTextFirstIndent2Char"/>
    <w:uiPriority w:val="99"/>
    <w:semiHidden/>
    <w:unhideWhenUsed/>
    <w:rsid w:val="002C2563"/>
    <w:pPr>
      <w:spacing w:after="200"/>
      <w:ind w:firstLine="360"/>
    </w:pPr>
  </w:style>
  <w:style w:type="character" w:customStyle="1" w:styleId="BodyTextFirstIndent2Char">
    <w:name w:val="Body Text First Indent 2 Char"/>
    <w:basedOn w:val="BodyTextIndentChar"/>
    <w:link w:val="BodyTextFirstIndent2"/>
    <w:uiPriority w:val="99"/>
    <w:semiHidden/>
    <w:rsid w:val="002C2563"/>
  </w:style>
  <w:style w:type="paragraph" w:styleId="BodyTextIndent2">
    <w:name w:val="Body Text Indent 2"/>
    <w:basedOn w:val="Normal"/>
    <w:link w:val="BodyTextIndent2Char"/>
    <w:uiPriority w:val="99"/>
    <w:semiHidden/>
    <w:unhideWhenUsed/>
    <w:rsid w:val="002C2563"/>
    <w:pPr>
      <w:spacing w:after="120" w:line="480" w:lineRule="auto"/>
      <w:ind w:left="360"/>
    </w:pPr>
  </w:style>
  <w:style w:type="character" w:customStyle="1" w:styleId="BodyTextIndent2Char">
    <w:name w:val="Body Text Indent 2 Char"/>
    <w:basedOn w:val="DefaultParagraphFont"/>
    <w:link w:val="BodyTextIndent2"/>
    <w:uiPriority w:val="99"/>
    <w:semiHidden/>
    <w:rsid w:val="002C2563"/>
  </w:style>
  <w:style w:type="paragraph" w:styleId="BodyTextIndent3">
    <w:name w:val="Body Text Indent 3"/>
    <w:basedOn w:val="Normal"/>
    <w:link w:val="BodyTextIndent3Char"/>
    <w:uiPriority w:val="99"/>
    <w:semiHidden/>
    <w:unhideWhenUsed/>
    <w:rsid w:val="002C2563"/>
    <w:pPr>
      <w:spacing w:after="120"/>
      <w:ind w:left="360"/>
    </w:pPr>
    <w:rPr>
      <w:szCs w:val="16"/>
    </w:rPr>
  </w:style>
  <w:style w:type="character" w:customStyle="1" w:styleId="BodyTextIndent3Char">
    <w:name w:val="Body Text Indent 3 Char"/>
    <w:basedOn w:val="DefaultParagraphFont"/>
    <w:link w:val="BodyTextIndent3"/>
    <w:uiPriority w:val="99"/>
    <w:semiHidden/>
    <w:rsid w:val="002C2563"/>
    <w:rPr>
      <w:szCs w:val="16"/>
    </w:rPr>
  </w:style>
  <w:style w:type="character" w:styleId="BookTitle">
    <w:name w:val="Book Title"/>
    <w:basedOn w:val="DefaultParagraphFont"/>
    <w:uiPriority w:val="33"/>
    <w:semiHidden/>
    <w:unhideWhenUsed/>
    <w:qFormat/>
    <w:rsid w:val="002C2563"/>
    <w:rPr>
      <w:b/>
      <w:bCs/>
      <w:i/>
      <w:iCs/>
      <w:spacing w:val="5"/>
    </w:rPr>
  </w:style>
  <w:style w:type="paragraph" w:styleId="Caption">
    <w:name w:val="caption"/>
    <w:basedOn w:val="Normal"/>
    <w:next w:val="Normal"/>
    <w:uiPriority w:val="35"/>
    <w:semiHidden/>
    <w:unhideWhenUsed/>
    <w:qFormat/>
    <w:rsid w:val="002C2563"/>
    <w:pPr>
      <w:spacing w:line="240" w:lineRule="auto"/>
    </w:pPr>
    <w:rPr>
      <w:i/>
      <w:iCs/>
      <w:color w:val="1F2123" w:themeColor="text2"/>
      <w:szCs w:val="18"/>
    </w:rPr>
  </w:style>
  <w:style w:type="table" w:styleId="ColorfulGrid">
    <w:name w:val="Colorful Grid"/>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F7EE" w:themeFill="accent1" w:themeFillTint="33"/>
    </w:tcPr>
    <w:tblStylePr w:type="firstRow">
      <w:rPr>
        <w:b/>
        <w:bCs/>
      </w:rPr>
      <w:tblPr/>
      <w:tcPr>
        <w:shd w:val="clear" w:color="auto" w:fill="90F0DE" w:themeFill="accent1" w:themeFillTint="66"/>
      </w:tcPr>
    </w:tblStylePr>
    <w:tblStylePr w:type="lastRow">
      <w:rPr>
        <w:b/>
        <w:bCs/>
        <w:color w:val="000000" w:themeColor="text1"/>
      </w:rPr>
      <w:tblPr/>
      <w:tcPr>
        <w:shd w:val="clear" w:color="auto" w:fill="90F0DE" w:themeFill="accent1" w:themeFillTint="66"/>
      </w:tcPr>
    </w:tblStylePr>
    <w:tblStylePr w:type="firstCol">
      <w:rPr>
        <w:color w:val="FFFFFF" w:themeColor="background1"/>
      </w:rPr>
      <w:tblPr/>
      <w:tcPr>
        <w:shd w:val="clear" w:color="auto" w:fill="11826C" w:themeFill="accent1" w:themeFillShade="BF"/>
      </w:tcPr>
    </w:tblStylePr>
    <w:tblStylePr w:type="lastCol">
      <w:rPr>
        <w:color w:val="FFFFFF" w:themeColor="background1"/>
      </w:rPr>
      <w:tblPr/>
      <w:tcPr>
        <w:shd w:val="clear" w:color="auto" w:fill="11826C" w:themeFill="accent1" w:themeFillShade="BF"/>
      </w:tcPr>
    </w:tblStylePr>
    <w:tblStylePr w:type="band1Vert">
      <w:tblPr/>
      <w:tcPr>
        <w:shd w:val="clear" w:color="auto" w:fill="75ECD6" w:themeFill="accent1" w:themeFillTint="7F"/>
      </w:tcPr>
    </w:tblStylePr>
    <w:tblStylePr w:type="band1Horz">
      <w:tblPr/>
      <w:tcPr>
        <w:shd w:val="clear" w:color="auto" w:fill="75ECD6" w:themeFill="accent1" w:themeFillTint="7F"/>
      </w:tcPr>
    </w:tblStylePr>
  </w:style>
  <w:style w:type="table" w:styleId="ColorfulGrid-Accent2">
    <w:name w:val="Colorful Grid Accent 2"/>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CD8" w:themeFill="accent2" w:themeFillTint="33"/>
    </w:tcPr>
    <w:tblStylePr w:type="firstRow">
      <w:rPr>
        <w:b/>
        <w:bCs/>
      </w:rPr>
      <w:tblPr/>
      <w:tcPr>
        <w:shd w:val="clear" w:color="auto" w:fill="FBD9B2" w:themeFill="accent2" w:themeFillTint="66"/>
      </w:tcPr>
    </w:tblStylePr>
    <w:tblStylePr w:type="lastRow">
      <w:rPr>
        <w:b/>
        <w:bCs/>
        <w:color w:val="000000" w:themeColor="text1"/>
      </w:rPr>
      <w:tblPr/>
      <w:tcPr>
        <w:shd w:val="clear" w:color="auto" w:fill="FBD9B2" w:themeFill="accent2" w:themeFillTint="66"/>
      </w:tcPr>
    </w:tblStylePr>
    <w:tblStylePr w:type="firstCol">
      <w:rPr>
        <w:color w:val="FFFFFF" w:themeColor="background1"/>
      </w:rPr>
      <w:tblPr/>
      <w:tcPr>
        <w:shd w:val="clear" w:color="auto" w:fill="DE7B09" w:themeFill="accent2" w:themeFillShade="BF"/>
      </w:tcPr>
    </w:tblStylePr>
    <w:tblStylePr w:type="lastCol">
      <w:rPr>
        <w:color w:val="FFFFFF" w:themeColor="background1"/>
      </w:rPr>
      <w:tblPr/>
      <w:tcPr>
        <w:shd w:val="clear" w:color="auto" w:fill="DE7B09" w:themeFill="accent2" w:themeFillShade="BF"/>
      </w:tcPr>
    </w:tblStylePr>
    <w:tblStylePr w:type="band1Vert">
      <w:tblPr/>
      <w:tcPr>
        <w:shd w:val="clear" w:color="auto" w:fill="FBD09F" w:themeFill="accent2" w:themeFillTint="7F"/>
      </w:tcPr>
    </w:tblStylePr>
    <w:tblStylePr w:type="band1Horz">
      <w:tblPr/>
      <w:tcPr>
        <w:shd w:val="clear" w:color="auto" w:fill="FBD09F" w:themeFill="accent2" w:themeFillTint="7F"/>
      </w:tcPr>
    </w:tblStylePr>
  </w:style>
  <w:style w:type="table" w:styleId="ColorfulGrid-Accent3">
    <w:name w:val="Colorful Grid Accent 3"/>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5E6" w:themeFill="accent3" w:themeFillTint="33"/>
    </w:tcPr>
    <w:tblStylePr w:type="firstRow">
      <w:rPr>
        <w:b/>
        <w:bCs/>
      </w:rPr>
      <w:tblPr/>
      <w:tcPr>
        <w:shd w:val="clear" w:color="auto" w:fill="C4CBCE" w:themeFill="accent3" w:themeFillTint="66"/>
      </w:tcPr>
    </w:tblStylePr>
    <w:tblStylePr w:type="lastRow">
      <w:rPr>
        <w:b/>
        <w:bCs/>
        <w:color w:val="000000" w:themeColor="text1"/>
      </w:rPr>
      <w:tblPr/>
      <w:tcPr>
        <w:shd w:val="clear" w:color="auto" w:fill="C4CBCE" w:themeFill="accent3" w:themeFillTint="66"/>
      </w:tcPr>
    </w:tblStylePr>
    <w:tblStylePr w:type="firstCol">
      <w:rPr>
        <w:color w:val="FFFFFF" w:themeColor="background1"/>
      </w:rPr>
      <w:tblPr/>
      <w:tcPr>
        <w:shd w:val="clear" w:color="auto" w:fill="535E62" w:themeFill="accent3" w:themeFillShade="BF"/>
      </w:tcPr>
    </w:tblStylePr>
    <w:tblStylePr w:type="lastCol">
      <w:rPr>
        <w:color w:val="FFFFFF" w:themeColor="background1"/>
      </w:rPr>
      <w:tblPr/>
      <w:tcPr>
        <w:shd w:val="clear" w:color="auto" w:fill="535E62" w:themeFill="accent3" w:themeFillShade="BF"/>
      </w:tcPr>
    </w:tblStylePr>
    <w:tblStylePr w:type="band1Vert">
      <w:tblPr/>
      <w:tcPr>
        <w:shd w:val="clear" w:color="auto" w:fill="B6BEC2" w:themeFill="accent3" w:themeFillTint="7F"/>
      </w:tcPr>
    </w:tblStylePr>
    <w:tblStylePr w:type="band1Horz">
      <w:tblPr/>
      <w:tcPr>
        <w:shd w:val="clear" w:color="auto" w:fill="B6BEC2" w:themeFill="accent3" w:themeFillTint="7F"/>
      </w:tcPr>
    </w:tblStylePr>
  </w:style>
  <w:style w:type="table" w:styleId="ColorfulGrid-Accent4">
    <w:name w:val="Colorful Grid Accent 4"/>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EBF8" w:themeFill="accent4" w:themeFillTint="33"/>
    </w:tcPr>
    <w:tblStylePr w:type="firstRow">
      <w:rPr>
        <w:b/>
        <w:bCs/>
      </w:rPr>
      <w:tblPr/>
      <w:tcPr>
        <w:shd w:val="clear" w:color="auto" w:fill="94D7F1" w:themeFill="accent4" w:themeFillTint="66"/>
      </w:tcPr>
    </w:tblStylePr>
    <w:tblStylePr w:type="lastRow">
      <w:rPr>
        <w:b/>
        <w:bCs/>
        <w:color w:val="000000" w:themeColor="text1"/>
      </w:rPr>
      <w:tblPr/>
      <w:tcPr>
        <w:shd w:val="clear" w:color="auto" w:fill="94D7F1" w:themeFill="accent4" w:themeFillTint="66"/>
      </w:tcPr>
    </w:tblStylePr>
    <w:tblStylePr w:type="firstCol">
      <w:rPr>
        <w:color w:val="FFFFFF" w:themeColor="background1"/>
      </w:rPr>
      <w:tblPr/>
      <w:tcPr>
        <w:shd w:val="clear" w:color="auto" w:fill="11698B" w:themeFill="accent4" w:themeFillShade="BF"/>
      </w:tcPr>
    </w:tblStylePr>
    <w:tblStylePr w:type="lastCol">
      <w:rPr>
        <w:color w:val="FFFFFF" w:themeColor="background1"/>
      </w:rPr>
      <w:tblPr/>
      <w:tcPr>
        <w:shd w:val="clear" w:color="auto" w:fill="11698B" w:themeFill="accent4" w:themeFillShade="BF"/>
      </w:tcPr>
    </w:tblStylePr>
    <w:tblStylePr w:type="band1Vert">
      <w:tblPr/>
      <w:tcPr>
        <w:shd w:val="clear" w:color="auto" w:fill="79CDEE" w:themeFill="accent4" w:themeFillTint="7F"/>
      </w:tcPr>
    </w:tblStylePr>
    <w:tblStylePr w:type="band1Horz">
      <w:tblPr/>
      <w:tcPr>
        <w:shd w:val="clear" w:color="auto" w:fill="79CDEE" w:themeFill="accent4" w:themeFillTint="7F"/>
      </w:tcPr>
    </w:tblStylePr>
  </w:style>
  <w:style w:type="table" w:styleId="ColorfulGrid-Accent5">
    <w:name w:val="Colorful Grid Accent 5"/>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DDDB" w:themeFill="accent5" w:themeFillTint="33"/>
    </w:tcPr>
    <w:tblStylePr w:type="firstRow">
      <w:rPr>
        <w:b/>
        <w:bCs/>
      </w:rPr>
      <w:tblPr/>
      <w:tcPr>
        <w:shd w:val="clear" w:color="auto" w:fill="F3BCB8" w:themeFill="accent5" w:themeFillTint="66"/>
      </w:tcPr>
    </w:tblStylePr>
    <w:tblStylePr w:type="lastRow">
      <w:rPr>
        <w:b/>
        <w:bCs/>
        <w:color w:val="000000" w:themeColor="text1"/>
      </w:rPr>
      <w:tblPr/>
      <w:tcPr>
        <w:shd w:val="clear" w:color="auto" w:fill="F3BCB8" w:themeFill="accent5" w:themeFillTint="66"/>
      </w:tcPr>
    </w:tblStylePr>
    <w:tblStylePr w:type="firstCol">
      <w:rPr>
        <w:color w:val="FFFFFF" w:themeColor="background1"/>
      </w:rPr>
      <w:tblPr/>
      <w:tcPr>
        <w:shd w:val="clear" w:color="auto" w:fill="C52A1F" w:themeFill="accent5" w:themeFillShade="BF"/>
      </w:tcPr>
    </w:tblStylePr>
    <w:tblStylePr w:type="lastCol">
      <w:rPr>
        <w:color w:val="FFFFFF" w:themeColor="background1"/>
      </w:rPr>
      <w:tblPr/>
      <w:tcPr>
        <w:shd w:val="clear" w:color="auto" w:fill="C52A1F" w:themeFill="accent5" w:themeFillShade="BF"/>
      </w:tcPr>
    </w:tblStylePr>
    <w:tblStylePr w:type="band1Vert">
      <w:tblPr/>
      <w:tcPr>
        <w:shd w:val="clear" w:color="auto" w:fill="F1ABA6" w:themeFill="accent5" w:themeFillTint="7F"/>
      </w:tcPr>
    </w:tblStylePr>
    <w:tblStylePr w:type="band1Horz">
      <w:tblPr/>
      <w:tcPr>
        <w:shd w:val="clear" w:color="auto" w:fill="F1ABA6" w:themeFill="accent5" w:themeFillTint="7F"/>
      </w:tcPr>
    </w:tblStylePr>
  </w:style>
  <w:style w:type="table" w:styleId="ColorfulGrid-Accent6">
    <w:name w:val="Colorful Grid Accent 6"/>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0D8" w:themeFill="accent6" w:themeFillTint="33"/>
    </w:tcPr>
    <w:tblStylePr w:type="firstRow">
      <w:rPr>
        <w:b/>
        <w:bCs/>
      </w:rPr>
      <w:tblPr/>
      <w:tcPr>
        <w:shd w:val="clear" w:color="auto" w:fill="C4E2B2" w:themeFill="accent6" w:themeFillTint="66"/>
      </w:tcPr>
    </w:tblStylePr>
    <w:tblStylePr w:type="lastRow">
      <w:rPr>
        <w:b/>
        <w:bCs/>
        <w:color w:val="000000" w:themeColor="text1"/>
      </w:rPr>
      <w:tblPr/>
      <w:tcPr>
        <w:shd w:val="clear" w:color="auto" w:fill="C4E2B2" w:themeFill="accent6" w:themeFillTint="66"/>
      </w:tcPr>
    </w:tblStylePr>
    <w:tblStylePr w:type="firstCol">
      <w:rPr>
        <w:color w:val="FFFFFF" w:themeColor="background1"/>
      </w:rPr>
      <w:tblPr/>
      <w:tcPr>
        <w:shd w:val="clear" w:color="auto" w:fill="528633" w:themeFill="accent6" w:themeFillShade="BF"/>
      </w:tcPr>
    </w:tblStylePr>
    <w:tblStylePr w:type="lastCol">
      <w:rPr>
        <w:color w:val="FFFFFF" w:themeColor="background1"/>
      </w:rPr>
      <w:tblPr/>
      <w:tcPr>
        <w:shd w:val="clear" w:color="auto" w:fill="528633" w:themeFill="accent6" w:themeFillShade="BF"/>
      </w:tcPr>
    </w:tblStylePr>
    <w:tblStylePr w:type="band1Vert">
      <w:tblPr/>
      <w:tcPr>
        <w:shd w:val="clear" w:color="auto" w:fill="B6DBA0" w:themeFill="accent6" w:themeFillTint="7F"/>
      </w:tcPr>
    </w:tblStylePr>
    <w:tblStylePr w:type="band1Horz">
      <w:tblPr/>
      <w:tcPr>
        <w:shd w:val="clear" w:color="auto" w:fill="B6DBA0" w:themeFill="accent6" w:themeFillTint="7F"/>
      </w:tcPr>
    </w:tblStylePr>
  </w:style>
  <w:style w:type="table" w:styleId="ColorfulList">
    <w:name w:val="Colorful List"/>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E840A" w:themeFill="accent2" w:themeFillShade="CC"/>
      </w:tcPr>
    </w:tblStylePr>
    <w:tblStylePr w:type="lastRow">
      <w:rPr>
        <w:b/>
        <w:bCs/>
        <w:color w:val="EE84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E3FBF6" w:themeFill="accent1" w:themeFillTint="19"/>
    </w:tcPr>
    <w:tblStylePr w:type="firstRow">
      <w:rPr>
        <w:b/>
        <w:bCs/>
        <w:color w:val="FFFFFF" w:themeColor="background1"/>
      </w:rPr>
      <w:tblPr/>
      <w:tcPr>
        <w:tcBorders>
          <w:bottom w:val="single" w:sz="12" w:space="0" w:color="FFFFFF" w:themeColor="background1"/>
        </w:tcBorders>
        <w:shd w:val="clear" w:color="auto" w:fill="EE840A" w:themeFill="accent2" w:themeFillShade="CC"/>
      </w:tcPr>
    </w:tblStylePr>
    <w:tblStylePr w:type="lastRow">
      <w:rPr>
        <w:b/>
        <w:bCs/>
        <w:color w:val="EE84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6EA" w:themeFill="accent1" w:themeFillTint="3F"/>
      </w:tcPr>
    </w:tblStylePr>
    <w:tblStylePr w:type="band1Horz">
      <w:tblPr/>
      <w:tcPr>
        <w:shd w:val="clear" w:color="auto" w:fill="C7F7EE" w:themeFill="accent1" w:themeFillTint="33"/>
      </w:tcPr>
    </w:tblStylePr>
  </w:style>
  <w:style w:type="table" w:styleId="ColorfulList-Accent2">
    <w:name w:val="Colorful List Accent 2"/>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EF5EC" w:themeFill="accent2" w:themeFillTint="19"/>
    </w:tcPr>
    <w:tblStylePr w:type="firstRow">
      <w:rPr>
        <w:b/>
        <w:bCs/>
        <w:color w:val="FFFFFF" w:themeColor="background1"/>
      </w:rPr>
      <w:tblPr/>
      <w:tcPr>
        <w:tcBorders>
          <w:bottom w:val="single" w:sz="12" w:space="0" w:color="FFFFFF" w:themeColor="background1"/>
        </w:tcBorders>
        <w:shd w:val="clear" w:color="auto" w:fill="EE840A" w:themeFill="accent2" w:themeFillShade="CC"/>
      </w:tcPr>
    </w:tblStylePr>
    <w:tblStylePr w:type="lastRow">
      <w:rPr>
        <w:b/>
        <w:bCs/>
        <w:color w:val="EE84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7CF" w:themeFill="accent2" w:themeFillTint="3F"/>
      </w:tcPr>
    </w:tblStylePr>
    <w:tblStylePr w:type="band1Horz">
      <w:tblPr/>
      <w:tcPr>
        <w:shd w:val="clear" w:color="auto" w:fill="FDECD8" w:themeFill="accent2" w:themeFillTint="33"/>
      </w:tcPr>
    </w:tblStylePr>
  </w:style>
  <w:style w:type="table" w:styleId="ColorfulList-Accent3">
    <w:name w:val="Colorful List Accent 3"/>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0F2F3" w:themeFill="accent3" w:themeFillTint="19"/>
    </w:tcPr>
    <w:tblStylePr w:type="firstRow">
      <w:rPr>
        <w:b/>
        <w:bCs/>
        <w:color w:val="FFFFFF" w:themeColor="background1"/>
      </w:rPr>
      <w:tblPr/>
      <w:tcPr>
        <w:tcBorders>
          <w:bottom w:val="single" w:sz="12" w:space="0" w:color="FFFFFF" w:themeColor="background1"/>
        </w:tcBorders>
        <w:shd w:val="clear" w:color="auto" w:fill="127095" w:themeFill="accent4" w:themeFillShade="CC"/>
      </w:tcPr>
    </w:tblStylePr>
    <w:tblStylePr w:type="lastRow">
      <w:rPr>
        <w:b/>
        <w:bCs/>
        <w:color w:val="12709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FE1" w:themeFill="accent3" w:themeFillTint="3F"/>
      </w:tcPr>
    </w:tblStylePr>
    <w:tblStylePr w:type="band1Horz">
      <w:tblPr/>
      <w:tcPr>
        <w:shd w:val="clear" w:color="auto" w:fill="E1E5E6" w:themeFill="accent3" w:themeFillTint="33"/>
      </w:tcPr>
    </w:tblStylePr>
  </w:style>
  <w:style w:type="table" w:styleId="ColorfulList-Accent4">
    <w:name w:val="Colorful List Accent 4"/>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E4F5FB" w:themeFill="accent4" w:themeFillTint="19"/>
    </w:tcPr>
    <w:tblStylePr w:type="firstRow">
      <w:rPr>
        <w:b/>
        <w:bCs/>
        <w:color w:val="FFFFFF" w:themeColor="background1"/>
      </w:rPr>
      <w:tblPr/>
      <w:tcPr>
        <w:tcBorders>
          <w:bottom w:val="single" w:sz="12" w:space="0" w:color="FFFFFF" w:themeColor="background1"/>
        </w:tcBorders>
        <w:shd w:val="clear" w:color="auto" w:fill="586469" w:themeFill="accent3" w:themeFillShade="CC"/>
      </w:tcPr>
    </w:tblStylePr>
    <w:tblStylePr w:type="lastRow">
      <w:rPr>
        <w:b/>
        <w:bCs/>
        <w:color w:val="58646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6F7" w:themeFill="accent4" w:themeFillTint="3F"/>
      </w:tcPr>
    </w:tblStylePr>
    <w:tblStylePr w:type="band1Horz">
      <w:tblPr/>
      <w:tcPr>
        <w:shd w:val="clear" w:color="auto" w:fill="C9EBF8" w:themeFill="accent4" w:themeFillTint="33"/>
      </w:tcPr>
    </w:tblStylePr>
  </w:style>
  <w:style w:type="table" w:styleId="ColorfulList-Accent5">
    <w:name w:val="Colorful List Accent 5"/>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CEEED" w:themeFill="accent5" w:themeFillTint="19"/>
    </w:tcPr>
    <w:tblStylePr w:type="firstRow">
      <w:rPr>
        <w:b/>
        <w:bCs/>
        <w:color w:val="FFFFFF" w:themeColor="background1"/>
      </w:rPr>
      <w:tblPr/>
      <w:tcPr>
        <w:tcBorders>
          <w:bottom w:val="single" w:sz="12" w:space="0" w:color="FFFFFF" w:themeColor="background1"/>
        </w:tcBorders>
        <w:shd w:val="clear" w:color="auto" w:fill="588E36" w:themeFill="accent6" w:themeFillShade="CC"/>
      </w:tcPr>
    </w:tblStylePr>
    <w:tblStylePr w:type="lastRow">
      <w:rPr>
        <w:b/>
        <w:bCs/>
        <w:color w:val="588E3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5D3" w:themeFill="accent5" w:themeFillTint="3F"/>
      </w:tcPr>
    </w:tblStylePr>
    <w:tblStylePr w:type="band1Horz">
      <w:tblPr/>
      <w:tcPr>
        <w:shd w:val="clear" w:color="auto" w:fill="F9DDDB" w:themeFill="accent5" w:themeFillTint="33"/>
      </w:tcPr>
    </w:tblStylePr>
  </w:style>
  <w:style w:type="table" w:styleId="ColorfulList-Accent6">
    <w:name w:val="Colorful List Accent 6"/>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0F8EC" w:themeFill="accent6" w:themeFillTint="19"/>
    </w:tcPr>
    <w:tblStylePr w:type="firstRow">
      <w:rPr>
        <w:b/>
        <w:bCs/>
        <w:color w:val="FFFFFF" w:themeColor="background1"/>
      </w:rPr>
      <w:tblPr/>
      <w:tcPr>
        <w:tcBorders>
          <w:bottom w:val="single" w:sz="12" w:space="0" w:color="FFFFFF" w:themeColor="background1"/>
        </w:tcBorders>
        <w:shd w:val="clear" w:color="auto" w:fill="D22D21" w:themeFill="accent5" w:themeFillShade="CC"/>
      </w:tcPr>
    </w:tblStylePr>
    <w:tblStylePr w:type="lastRow">
      <w:rPr>
        <w:b/>
        <w:bCs/>
        <w:color w:val="D22D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DCF" w:themeFill="accent6" w:themeFillTint="3F"/>
      </w:tcPr>
    </w:tblStylePr>
    <w:tblStylePr w:type="band1Horz">
      <w:tblPr/>
      <w:tcPr>
        <w:shd w:val="clear" w:color="auto" w:fill="E1F0D8" w:themeFill="accent6" w:themeFillTint="33"/>
      </w:tcPr>
    </w:tblStylePr>
  </w:style>
  <w:style w:type="table" w:styleId="ColorfulShading">
    <w:name w:val="Colorful Shading"/>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F7A23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F7A23F" w:themeColor="accent2"/>
        <w:left w:val="single" w:sz="4" w:space="0" w:color="17AE92" w:themeColor="accent1"/>
        <w:bottom w:val="single" w:sz="4" w:space="0" w:color="17AE92" w:themeColor="accent1"/>
        <w:right w:val="single" w:sz="4" w:space="0" w:color="17AE92" w:themeColor="accent1"/>
        <w:insideH w:val="single" w:sz="4" w:space="0" w:color="FFFFFF" w:themeColor="background1"/>
        <w:insideV w:val="single" w:sz="4" w:space="0" w:color="FFFFFF" w:themeColor="background1"/>
      </w:tblBorders>
    </w:tblPr>
    <w:tcPr>
      <w:shd w:val="clear" w:color="auto" w:fill="E3FBF6" w:themeFill="accent1" w:themeFillTint="19"/>
    </w:tcPr>
    <w:tblStylePr w:type="firstRow">
      <w:rPr>
        <w:b/>
        <w:bCs/>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6857" w:themeFill="accent1" w:themeFillShade="99"/>
      </w:tcPr>
    </w:tblStylePr>
    <w:tblStylePr w:type="firstCol">
      <w:rPr>
        <w:color w:val="FFFFFF" w:themeColor="background1"/>
      </w:rPr>
      <w:tblPr/>
      <w:tcPr>
        <w:tcBorders>
          <w:top w:val="nil"/>
          <w:left w:val="nil"/>
          <w:bottom w:val="nil"/>
          <w:right w:val="nil"/>
          <w:insideH w:val="single" w:sz="4" w:space="0" w:color="0D6857" w:themeColor="accent1" w:themeShade="99"/>
          <w:insideV w:val="nil"/>
        </w:tcBorders>
        <w:shd w:val="clear" w:color="auto" w:fill="0D685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D6857" w:themeFill="accent1" w:themeFillShade="99"/>
      </w:tcPr>
    </w:tblStylePr>
    <w:tblStylePr w:type="band1Vert">
      <w:tblPr/>
      <w:tcPr>
        <w:shd w:val="clear" w:color="auto" w:fill="90F0DE" w:themeFill="accent1" w:themeFillTint="66"/>
      </w:tcPr>
    </w:tblStylePr>
    <w:tblStylePr w:type="band1Horz">
      <w:tblPr/>
      <w:tcPr>
        <w:shd w:val="clear" w:color="auto" w:fill="75ECD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F7A23F" w:themeColor="accent2"/>
        <w:left w:val="single" w:sz="4" w:space="0" w:color="F7A23F" w:themeColor="accent2"/>
        <w:bottom w:val="single" w:sz="4" w:space="0" w:color="F7A23F" w:themeColor="accent2"/>
        <w:right w:val="single" w:sz="4" w:space="0" w:color="F7A23F" w:themeColor="accent2"/>
        <w:insideH w:val="single" w:sz="4" w:space="0" w:color="FFFFFF" w:themeColor="background1"/>
        <w:insideV w:val="single" w:sz="4" w:space="0" w:color="FFFFFF" w:themeColor="background1"/>
      </w:tblBorders>
    </w:tblPr>
    <w:tcPr>
      <w:shd w:val="clear" w:color="auto" w:fill="FEF5EC" w:themeFill="accent2" w:themeFillTint="19"/>
    </w:tcPr>
    <w:tblStylePr w:type="firstRow">
      <w:rPr>
        <w:b/>
        <w:bCs/>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26307" w:themeFill="accent2" w:themeFillShade="99"/>
      </w:tcPr>
    </w:tblStylePr>
    <w:tblStylePr w:type="firstCol">
      <w:rPr>
        <w:color w:val="FFFFFF" w:themeColor="background1"/>
      </w:rPr>
      <w:tblPr/>
      <w:tcPr>
        <w:tcBorders>
          <w:top w:val="nil"/>
          <w:left w:val="nil"/>
          <w:bottom w:val="nil"/>
          <w:right w:val="nil"/>
          <w:insideH w:val="single" w:sz="4" w:space="0" w:color="B26307" w:themeColor="accent2" w:themeShade="99"/>
          <w:insideV w:val="nil"/>
        </w:tcBorders>
        <w:shd w:val="clear" w:color="auto" w:fill="B2630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B26307" w:themeFill="accent2" w:themeFillShade="99"/>
      </w:tcPr>
    </w:tblStylePr>
    <w:tblStylePr w:type="band1Vert">
      <w:tblPr/>
      <w:tcPr>
        <w:shd w:val="clear" w:color="auto" w:fill="FBD9B2" w:themeFill="accent2" w:themeFillTint="66"/>
      </w:tcPr>
    </w:tblStylePr>
    <w:tblStylePr w:type="band1Horz">
      <w:tblPr/>
      <w:tcPr>
        <w:shd w:val="clear" w:color="auto" w:fill="FBD09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178DBB" w:themeColor="accent4"/>
        <w:left w:val="single" w:sz="4" w:space="0" w:color="6F7E84" w:themeColor="accent3"/>
        <w:bottom w:val="single" w:sz="4" w:space="0" w:color="6F7E84" w:themeColor="accent3"/>
        <w:right w:val="single" w:sz="4" w:space="0" w:color="6F7E84" w:themeColor="accent3"/>
        <w:insideH w:val="single" w:sz="4" w:space="0" w:color="FFFFFF" w:themeColor="background1"/>
        <w:insideV w:val="single" w:sz="4" w:space="0" w:color="FFFFFF" w:themeColor="background1"/>
      </w:tblBorders>
    </w:tblPr>
    <w:tcPr>
      <w:shd w:val="clear" w:color="auto" w:fill="F0F2F3" w:themeFill="accent3" w:themeFillTint="19"/>
    </w:tcPr>
    <w:tblStylePr w:type="firstRow">
      <w:rPr>
        <w:b/>
        <w:bCs/>
      </w:rPr>
      <w:tblPr/>
      <w:tcPr>
        <w:tcBorders>
          <w:top w:val="nil"/>
          <w:left w:val="nil"/>
          <w:bottom w:val="single" w:sz="24" w:space="0" w:color="178DB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B4F" w:themeFill="accent3" w:themeFillShade="99"/>
      </w:tcPr>
    </w:tblStylePr>
    <w:tblStylePr w:type="firstCol">
      <w:rPr>
        <w:color w:val="FFFFFF" w:themeColor="background1"/>
      </w:rPr>
      <w:tblPr/>
      <w:tcPr>
        <w:tcBorders>
          <w:top w:val="nil"/>
          <w:left w:val="nil"/>
          <w:bottom w:val="nil"/>
          <w:right w:val="nil"/>
          <w:insideH w:val="single" w:sz="4" w:space="0" w:color="424B4F" w:themeColor="accent3" w:themeShade="99"/>
          <w:insideV w:val="nil"/>
        </w:tcBorders>
        <w:shd w:val="clear" w:color="auto" w:fill="424B4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24B4F" w:themeFill="accent3" w:themeFillShade="99"/>
      </w:tcPr>
    </w:tblStylePr>
    <w:tblStylePr w:type="band1Vert">
      <w:tblPr/>
      <w:tcPr>
        <w:shd w:val="clear" w:color="auto" w:fill="C4CBCE" w:themeFill="accent3" w:themeFillTint="66"/>
      </w:tcPr>
    </w:tblStylePr>
    <w:tblStylePr w:type="band1Horz">
      <w:tblPr/>
      <w:tcPr>
        <w:shd w:val="clear" w:color="auto" w:fill="B6BEC2" w:themeFill="accent3" w:themeFillTint="7F"/>
      </w:tcPr>
    </w:tblStylePr>
  </w:style>
  <w:style w:type="table" w:styleId="ColorfulShading-Accent4">
    <w:name w:val="Colorful Shading Accent 4"/>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6F7E84" w:themeColor="accent3"/>
        <w:left w:val="single" w:sz="4" w:space="0" w:color="178DBB" w:themeColor="accent4"/>
        <w:bottom w:val="single" w:sz="4" w:space="0" w:color="178DBB" w:themeColor="accent4"/>
        <w:right w:val="single" w:sz="4" w:space="0" w:color="178DBB" w:themeColor="accent4"/>
        <w:insideH w:val="single" w:sz="4" w:space="0" w:color="FFFFFF" w:themeColor="background1"/>
        <w:insideV w:val="single" w:sz="4" w:space="0" w:color="FFFFFF" w:themeColor="background1"/>
      </w:tblBorders>
    </w:tblPr>
    <w:tcPr>
      <w:shd w:val="clear" w:color="auto" w:fill="E4F5FB" w:themeFill="accent4" w:themeFillTint="19"/>
    </w:tcPr>
    <w:tblStylePr w:type="firstRow">
      <w:rPr>
        <w:b/>
        <w:bCs/>
      </w:rPr>
      <w:tblPr/>
      <w:tcPr>
        <w:tcBorders>
          <w:top w:val="nil"/>
          <w:left w:val="nil"/>
          <w:bottom w:val="single" w:sz="24" w:space="0" w:color="6F7E8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5470" w:themeFill="accent4" w:themeFillShade="99"/>
      </w:tcPr>
    </w:tblStylePr>
    <w:tblStylePr w:type="firstCol">
      <w:rPr>
        <w:color w:val="FFFFFF" w:themeColor="background1"/>
      </w:rPr>
      <w:tblPr/>
      <w:tcPr>
        <w:tcBorders>
          <w:top w:val="nil"/>
          <w:left w:val="nil"/>
          <w:bottom w:val="nil"/>
          <w:right w:val="nil"/>
          <w:insideH w:val="single" w:sz="4" w:space="0" w:color="0E5470" w:themeColor="accent4" w:themeShade="99"/>
          <w:insideV w:val="nil"/>
        </w:tcBorders>
        <w:shd w:val="clear" w:color="auto" w:fill="0E547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E5470" w:themeFill="accent4" w:themeFillShade="99"/>
      </w:tcPr>
    </w:tblStylePr>
    <w:tblStylePr w:type="band1Vert">
      <w:tblPr/>
      <w:tcPr>
        <w:shd w:val="clear" w:color="auto" w:fill="94D7F1" w:themeFill="accent4" w:themeFillTint="66"/>
      </w:tcPr>
    </w:tblStylePr>
    <w:tblStylePr w:type="band1Horz">
      <w:tblPr/>
      <w:tcPr>
        <w:shd w:val="clear" w:color="auto" w:fill="79CD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6FB344" w:themeColor="accent6"/>
        <w:left w:val="single" w:sz="4" w:space="0" w:color="E3584E" w:themeColor="accent5"/>
        <w:bottom w:val="single" w:sz="4" w:space="0" w:color="E3584E" w:themeColor="accent5"/>
        <w:right w:val="single" w:sz="4" w:space="0" w:color="E3584E" w:themeColor="accent5"/>
        <w:insideH w:val="single" w:sz="4" w:space="0" w:color="FFFFFF" w:themeColor="background1"/>
        <w:insideV w:val="single" w:sz="4" w:space="0" w:color="FFFFFF" w:themeColor="background1"/>
      </w:tblBorders>
    </w:tblPr>
    <w:tcPr>
      <w:shd w:val="clear" w:color="auto" w:fill="FCEEED" w:themeFill="accent5" w:themeFillTint="19"/>
    </w:tcPr>
    <w:tblStylePr w:type="firstRow">
      <w:rPr>
        <w:b/>
        <w:bCs/>
      </w:rPr>
      <w:tblPr/>
      <w:tcPr>
        <w:tcBorders>
          <w:top w:val="nil"/>
          <w:left w:val="nil"/>
          <w:bottom w:val="single" w:sz="24" w:space="0" w:color="6FB34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2119" w:themeFill="accent5" w:themeFillShade="99"/>
      </w:tcPr>
    </w:tblStylePr>
    <w:tblStylePr w:type="firstCol">
      <w:rPr>
        <w:color w:val="FFFFFF" w:themeColor="background1"/>
      </w:rPr>
      <w:tblPr/>
      <w:tcPr>
        <w:tcBorders>
          <w:top w:val="nil"/>
          <w:left w:val="nil"/>
          <w:bottom w:val="nil"/>
          <w:right w:val="nil"/>
          <w:insideH w:val="single" w:sz="4" w:space="0" w:color="9E2119" w:themeColor="accent5" w:themeShade="99"/>
          <w:insideV w:val="nil"/>
        </w:tcBorders>
        <w:shd w:val="clear" w:color="auto" w:fill="9E21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E2119" w:themeFill="accent5" w:themeFillShade="99"/>
      </w:tcPr>
    </w:tblStylePr>
    <w:tblStylePr w:type="band1Vert">
      <w:tblPr/>
      <w:tcPr>
        <w:shd w:val="clear" w:color="auto" w:fill="F3BCB8" w:themeFill="accent5" w:themeFillTint="66"/>
      </w:tcPr>
    </w:tblStylePr>
    <w:tblStylePr w:type="band1Horz">
      <w:tblPr/>
      <w:tcPr>
        <w:shd w:val="clear" w:color="auto" w:fill="F1AB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E3584E" w:themeColor="accent5"/>
        <w:left w:val="single" w:sz="4" w:space="0" w:color="6FB344" w:themeColor="accent6"/>
        <w:bottom w:val="single" w:sz="4" w:space="0" w:color="6FB344" w:themeColor="accent6"/>
        <w:right w:val="single" w:sz="4" w:space="0" w:color="6FB344" w:themeColor="accent6"/>
        <w:insideH w:val="single" w:sz="4" w:space="0" w:color="FFFFFF" w:themeColor="background1"/>
        <w:insideV w:val="single" w:sz="4" w:space="0" w:color="FFFFFF" w:themeColor="background1"/>
      </w:tblBorders>
    </w:tblPr>
    <w:tcPr>
      <w:shd w:val="clear" w:color="auto" w:fill="F0F8EC" w:themeFill="accent6" w:themeFillTint="19"/>
    </w:tcPr>
    <w:tblStylePr w:type="firstRow">
      <w:rPr>
        <w:b/>
        <w:bCs/>
      </w:rPr>
      <w:tblPr/>
      <w:tcPr>
        <w:tcBorders>
          <w:top w:val="nil"/>
          <w:left w:val="nil"/>
          <w:bottom w:val="single" w:sz="24" w:space="0" w:color="E3584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6B28" w:themeFill="accent6" w:themeFillShade="99"/>
      </w:tcPr>
    </w:tblStylePr>
    <w:tblStylePr w:type="firstCol">
      <w:rPr>
        <w:color w:val="FFFFFF" w:themeColor="background1"/>
      </w:rPr>
      <w:tblPr/>
      <w:tcPr>
        <w:tcBorders>
          <w:top w:val="nil"/>
          <w:left w:val="nil"/>
          <w:bottom w:val="nil"/>
          <w:right w:val="nil"/>
          <w:insideH w:val="single" w:sz="4" w:space="0" w:color="426B28" w:themeColor="accent6" w:themeShade="99"/>
          <w:insideV w:val="nil"/>
        </w:tcBorders>
        <w:shd w:val="clear" w:color="auto" w:fill="426B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26B28" w:themeFill="accent6" w:themeFillShade="99"/>
      </w:tcPr>
    </w:tblStylePr>
    <w:tblStylePr w:type="band1Vert">
      <w:tblPr/>
      <w:tcPr>
        <w:shd w:val="clear" w:color="auto" w:fill="C4E2B2" w:themeFill="accent6" w:themeFillTint="66"/>
      </w:tcPr>
    </w:tblStylePr>
    <w:tblStylePr w:type="band1Horz">
      <w:tblPr/>
      <w:tcPr>
        <w:shd w:val="clear" w:color="auto" w:fill="B6DB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C2563"/>
    <w:rPr>
      <w:sz w:val="22"/>
      <w:szCs w:val="16"/>
    </w:rPr>
  </w:style>
  <w:style w:type="paragraph" w:styleId="CommentText">
    <w:name w:val="annotation text"/>
    <w:basedOn w:val="Normal"/>
    <w:link w:val="CommentTextChar"/>
    <w:uiPriority w:val="99"/>
    <w:semiHidden/>
    <w:unhideWhenUsed/>
    <w:rsid w:val="002C2563"/>
    <w:pPr>
      <w:spacing w:line="240" w:lineRule="auto"/>
    </w:pPr>
    <w:rPr>
      <w:szCs w:val="20"/>
    </w:rPr>
  </w:style>
  <w:style w:type="character" w:customStyle="1" w:styleId="CommentTextChar">
    <w:name w:val="Comment Text Char"/>
    <w:basedOn w:val="DefaultParagraphFont"/>
    <w:link w:val="CommentText"/>
    <w:uiPriority w:val="99"/>
    <w:semiHidden/>
    <w:rsid w:val="002C2563"/>
    <w:rPr>
      <w:szCs w:val="20"/>
    </w:rPr>
  </w:style>
  <w:style w:type="paragraph" w:styleId="CommentSubject">
    <w:name w:val="annotation subject"/>
    <w:basedOn w:val="CommentText"/>
    <w:next w:val="CommentText"/>
    <w:link w:val="CommentSubjectChar"/>
    <w:uiPriority w:val="99"/>
    <w:semiHidden/>
    <w:unhideWhenUsed/>
    <w:rsid w:val="002C2563"/>
    <w:rPr>
      <w:b/>
      <w:bCs/>
    </w:rPr>
  </w:style>
  <w:style w:type="character" w:customStyle="1" w:styleId="CommentSubjectChar">
    <w:name w:val="Comment Subject Char"/>
    <w:basedOn w:val="CommentTextChar"/>
    <w:link w:val="CommentSubject"/>
    <w:uiPriority w:val="99"/>
    <w:semiHidden/>
    <w:rsid w:val="002C2563"/>
    <w:rPr>
      <w:b/>
      <w:bCs/>
      <w:szCs w:val="20"/>
    </w:rPr>
  </w:style>
  <w:style w:type="table" w:styleId="DarkList">
    <w:name w:val="Dark List"/>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17AE9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564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1826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1826C" w:themeFill="accent1" w:themeFillShade="BF"/>
      </w:tcPr>
    </w:tblStylePr>
    <w:tblStylePr w:type="band1Vert">
      <w:tblPr/>
      <w:tcPr>
        <w:tcBorders>
          <w:top w:val="nil"/>
          <w:left w:val="nil"/>
          <w:bottom w:val="nil"/>
          <w:right w:val="nil"/>
          <w:insideH w:val="nil"/>
          <w:insideV w:val="nil"/>
        </w:tcBorders>
        <w:shd w:val="clear" w:color="auto" w:fill="11826C" w:themeFill="accent1" w:themeFillShade="BF"/>
      </w:tcPr>
    </w:tblStylePr>
    <w:tblStylePr w:type="band1Horz">
      <w:tblPr/>
      <w:tcPr>
        <w:tcBorders>
          <w:top w:val="nil"/>
          <w:left w:val="nil"/>
          <w:bottom w:val="nil"/>
          <w:right w:val="nil"/>
          <w:insideH w:val="nil"/>
          <w:insideV w:val="nil"/>
        </w:tcBorders>
        <w:shd w:val="clear" w:color="auto" w:fill="11826C" w:themeFill="accent1" w:themeFillShade="BF"/>
      </w:tcPr>
    </w:tblStylePr>
  </w:style>
  <w:style w:type="table" w:styleId="DarkList-Accent2">
    <w:name w:val="Dark List Accent 2"/>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F7A23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520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E7B0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E7B09" w:themeFill="accent2" w:themeFillShade="BF"/>
      </w:tcPr>
    </w:tblStylePr>
    <w:tblStylePr w:type="band1Vert">
      <w:tblPr/>
      <w:tcPr>
        <w:tcBorders>
          <w:top w:val="nil"/>
          <w:left w:val="nil"/>
          <w:bottom w:val="nil"/>
          <w:right w:val="nil"/>
          <w:insideH w:val="nil"/>
          <w:insideV w:val="nil"/>
        </w:tcBorders>
        <w:shd w:val="clear" w:color="auto" w:fill="DE7B09" w:themeFill="accent2" w:themeFillShade="BF"/>
      </w:tcPr>
    </w:tblStylePr>
    <w:tblStylePr w:type="band1Horz">
      <w:tblPr/>
      <w:tcPr>
        <w:tcBorders>
          <w:top w:val="nil"/>
          <w:left w:val="nil"/>
          <w:bottom w:val="nil"/>
          <w:right w:val="nil"/>
          <w:insideH w:val="nil"/>
          <w:insideV w:val="nil"/>
        </w:tcBorders>
        <w:shd w:val="clear" w:color="auto" w:fill="DE7B09" w:themeFill="accent2" w:themeFillShade="BF"/>
      </w:tcPr>
    </w:tblStylePr>
  </w:style>
  <w:style w:type="table" w:styleId="DarkList-Accent3">
    <w:name w:val="Dark List Accent 3"/>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6F7E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3E4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35E6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35E62" w:themeFill="accent3" w:themeFillShade="BF"/>
      </w:tcPr>
    </w:tblStylePr>
    <w:tblStylePr w:type="band1Vert">
      <w:tblPr/>
      <w:tcPr>
        <w:tcBorders>
          <w:top w:val="nil"/>
          <w:left w:val="nil"/>
          <w:bottom w:val="nil"/>
          <w:right w:val="nil"/>
          <w:insideH w:val="nil"/>
          <w:insideV w:val="nil"/>
        </w:tcBorders>
        <w:shd w:val="clear" w:color="auto" w:fill="535E62" w:themeFill="accent3" w:themeFillShade="BF"/>
      </w:tcPr>
    </w:tblStylePr>
    <w:tblStylePr w:type="band1Horz">
      <w:tblPr/>
      <w:tcPr>
        <w:tcBorders>
          <w:top w:val="nil"/>
          <w:left w:val="nil"/>
          <w:bottom w:val="nil"/>
          <w:right w:val="nil"/>
          <w:insideH w:val="nil"/>
          <w:insideV w:val="nil"/>
        </w:tcBorders>
        <w:shd w:val="clear" w:color="auto" w:fill="535E62" w:themeFill="accent3" w:themeFillShade="BF"/>
      </w:tcPr>
    </w:tblStylePr>
  </w:style>
  <w:style w:type="table" w:styleId="DarkList-Accent4">
    <w:name w:val="Dark List Accent 4"/>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178DB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455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698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698B" w:themeFill="accent4" w:themeFillShade="BF"/>
      </w:tcPr>
    </w:tblStylePr>
    <w:tblStylePr w:type="band1Vert">
      <w:tblPr/>
      <w:tcPr>
        <w:tcBorders>
          <w:top w:val="nil"/>
          <w:left w:val="nil"/>
          <w:bottom w:val="nil"/>
          <w:right w:val="nil"/>
          <w:insideH w:val="nil"/>
          <w:insideV w:val="nil"/>
        </w:tcBorders>
        <w:shd w:val="clear" w:color="auto" w:fill="11698B" w:themeFill="accent4" w:themeFillShade="BF"/>
      </w:tcPr>
    </w:tblStylePr>
    <w:tblStylePr w:type="band1Horz">
      <w:tblPr/>
      <w:tcPr>
        <w:tcBorders>
          <w:top w:val="nil"/>
          <w:left w:val="nil"/>
          <w:bottom w:val="nil"/>
          <w:right w:val="nil"/>
          <w:insideH w:val="nil"/>
          <w:insideV w:val="nil"/>
        </w:tcBorders>
        <w:shd w:val="clear" w:color="auto" w:fill="11698B" w:themeFill="accent4" w:themeFillShade="BF"/>
      </w:tcPr>
    </w:tblStylePr>
  </w:style>
  <w:style w:type="table" w:styleId="DarkList-Accent5">
    <w:name w:val="Dark List Accent 5"/>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E3584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1C1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52A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52A1F" w:themeFill="accent5" w:themeFillShade="BF"/>
      </w:tcPr>
    </w:tblStylePr>
    <w:tblStylePr w:type="band1Vert">
      <w:tblPr/>
      <w:tcPr>
        <w:tcBorders>
          <w:top w:val="nil"/>
          <w:left w:val="nil"/>
          <w:bottom w:val="nil"/>
          <w:right w:val="nil"/>
          <w:insideH w:val="nil"/>
          <w:insideV w:val="nil"/>
        </w:tcBorders>
        <w:shd w:val="clear" w:color="auto" w:fill="C52A1F" w:themeFill="accent5" w:themeFillShade="BF"/>
      </w:tcPr>
    </w:tblStylePr>
    <w:tblStylePr w:type="band1Horz">
      <w:tblPr/>
      <w:tcPr>
        <w:tcBorders>
          <w:top w:val="nil"/>
          <w:left w:val="nil"/>
          <w:bottom w:val="nil"/>
          <w:right w:val="nil"/>
          <w:insideH w:val="nil"/>
          <w:insideV w:val="nil"/>
        </w:tcBorders>
        <w:shd w:val="clear" w:color="auto" w:fill="C52A1F" w:themeFill="accent5" w:themeFillShade="BF"/>
      </w:tcPr>
    </w:tblStylePr>
  </w:style>
  <w:style w:type="table" w:styleId="DarkList-Accent6">
    <w:name w:val="Dark List Accent 6"/>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6FB34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92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2863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28633" w:themeFill="accent6" w:themeFillShade="BF"/>
      </w:tcPr>
    </w:tblStylePr>
    <w:tblStylePr w:type="band1Vert">
      <w:tblPr/>
      <w:tcPr>
        <w:tcBorders>
          <w:top w:val="nil"/>
          <w:left w:val="nil"/>
          <w:bottom w:val="nil"/>
          <w:right w:val="nil"/>
          <w:insideH w:val="nil"/>
          <w:insideV w:val="nil"/>
        </w:tcBorders>
        <w:shd w:val="clear" w:color="auto" w:fill="528633" w:themeFill="accent6" w:themeFillShade="BF"/>
      </w:tcPr>
    </w:tblStylePr>
    <w:tblStylePr w:type="band1Horz">
      <w:tblPr/>
      <w:tcPr>
        <w:tcBorders>
          <w:top w:val="nil"/>
          <w:left w:val="nil"/>
          <w:bottom w:val="nil"/>
          <w:right w:val="nil"/>
          <w:insideH w:val="nil"/>
          <w:insideV w:val="nil"/>
        </w:tcBorders>
        <w:shd w:val="clear" w:color="auto" w:fill="528633" w:themeFill="accent6" w:themeFillShade="BF"/>
      </w:tcPr>
    </w:tblStylePr>
  </w:style>
  <w:style w:type="paragraph" w:styleId="DocumentMap">
    <w:name w:val="Document Map"/>
    <w:basedOn w:val="Normal"/>
    <w:link w:val="DocumentMapChar"/>
    <w:uiPriority w:val="99"/>
    <w:semiHidden/>
    <w:unhideWhenUsed/>
    <w:rsid w:val="002C2563"/>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2C2563"/>
    <w:rPr>
      <w:rFonts w:ascii="Segoe UI" w:hAnsi="Segoe UI" w:cs="Segoe UI"/>
      <w:szCs w:val="16"/>
    </w:rPr>
  </w:style>
  <w:style w:type="paragraph" w:styleId="E-mailSignature">
    <w:name w:val="E-mail Signature"/>
    <w:basedOn w:val="Normal"/>
    <w:link w:val="E-mailSignatureChar"/>
    <w:uiPriority w:val="99"/>
    <w:semiHidden/>
    <w:unhideWhenUsed/>
    <w:rsid w:val="002C2563"/>
    <w:pPr>
      <w:spacing w:after="0" w:line="240" w:lineRule="auto"/>
    </w:pPr>
  </w:style>
  <w:style w:type="character" w:customStyle="1" w:styleId="E-mailSignatureChar">
    <w:name w:val="E-mail Signature Char"/>
    <w:basedOn w:val="DefaultParagraphFont"/>
    <w:link w:val="E-mailSignature"/>
    <w:uiPriority w:val="99"/>
    <w:semiHidden/>
    <w:rsid w:val="002C2563"/>
  </w:style>
  <w:style w:type="character" w:styleId="Emphasis">
    <w:name w:val="Emphasis"/>
    <w:basedOn w:val="DefaultParagraphFont"/>
    <w:uiPriority w:val="20"/>
    <w:semiHidden/>
    <w:unhideWhenUsed/>
    <w:qFormat/>
    <w:rsid w:val="002C2563"/>
    <w:rPr>
      <w:i/>
      <w:iCs/>
    </w:rPr>
  </w:style>
  <w:style w:type="character" w:styleId="EndnoteReference">
    <w:name w:val="endnote reference"/>
    <w:basedOn w:val="DefaultParagraphFont"/>
    <w:uiPriority w:val="99"/>
    <w:semiHidden/>
    <w:unhideWhenUsed/>
    <w:rsid w:val="002C2563"/>
    <w:rPr>
      <w:vertAlign w:val="superscript"/>
    </w:rPr>
  </w:style>
  <w:style w:type="paragraph" w:styleId="EndnoteText">
    <w:name w:val="endnote text"/>
    <w:basedOn w:val="Normal"/>
    <w:link w:val="EndnoteTextChar"/>
    <w:uiPriority w:val="99"/>
    <w:semiHidden/>
    <w:unhideWhenUsed/>
    <w:rsid w:val="002C2563"/>
    <w:pPr>
      <w:spacing w:after="0" w:line="240" w:lineRule="auto"/>
    </w:pPr>
    <w:rPr>
      <w:szCs w:val="20"/>
    </w:rPr>
  </w:style>
  <w:style w:type="character" w:customStyle="1" w:styleId="EndnoteTextChar">
    <w:name w:val="Endnote Text Char"/>
    <w:basedOn w:val="DefaultParagraphFont"/>
    <w:link w:val="EndnoteText"/>
    <w:uiPriority w:val="99"/>
    <w:semiHidden/>
    <w:rsid w:val="002C2563"/>
    <w:rPr>
      <w:szCs w:val="20"/>
    </w:rPr>
  </w:style>
  <w:style w:type="paragraph" w:styleId="EnvelopeAddress">
    <w:name w:val="envelope address"/>
    <w:basedOn w:val="Normal"/>
    <w:uiPriority w:val="99"/>
    <w:semiHidden/>
    <w:unhideWhenUsed/>
    <w:rsid w:val="002C256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C2563"/>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2C2563"/>
    <w:rPr>
      <w:color w:val="885BA2" w:themeColor="followedHyperlink"/>
      <w:u w:val="single"/>
    </w:rPr>
  </w:style>
  <w:style w:type="character" w:styleId="FootnoteReference">
    <w:name w:val="footnote reference"/>
    <w:basedOn w:val="DefaultParagraphFont"/>
    <w:uiPriority w:val="99"/>
    <w:semiHidden/>
    <w:unhideWhenUsed/>
    <w:rsid w:val="002C2563"/>
    <w:rPr>
      <w:vertAlign w:val="superscript"/>
    </w:rPr>
  </w:style>
  <w:style w:type="paragraph" w:styleId="FootnoteText">
    <w:name w:val="footnote text"/>
    <w:basedOn w:val="Normal"/>
    <w:link w:val="FootnoteTextChar"/>
    <w:uiPriority w:val="99"/>
    <w:semiHidden/>
    <w:unhideWhenUsed/>
    <w:rsid w:val="002C2563"/>
    <w:pPr>
      <w:spacing w:after="0" w:line="240" w:lineRule="auto"/>
    </w:pPr>
    <w:rPr>
      <w:szCs w:val="20"/>
    </w:rPr>
  </w:style>
  <w:style w:type="character" w:customStyle="1" w:styleId="FootnoteTextChar">
    <w:name w:val="Footnote Text Char"/>
    <w:basedOn w:val="DefaultParagraphFont"/>
    <w:link w:val="FootnoteText"/>
    <w:uiPriority w:val="99"/>
    <w:semiHidden/>
    <w:rsid w:val="002C2563"/>
    <w:rPr>
      <w:szCs w:val="20"/>
    </w:rPr>
  </w:style>
  <w:style w:type="table" w:styleId="GridTable1Light">
    <w:name w:val="Grid Table 1 Light"/>
    <w:basedOn w:val="TableNormal"/>
    <w:uiPriority w:val="46"/>
    <w:rsid w:val="002C25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C2563"/>
    <w:pPr>
      <w:spacing w:after="0" w:line="240" w:lineRule="auto"/>
    </w:pPr>
    <w:tblPr>
      <w:tblStyleRowBandSize w:val="1"/>
      <w:tblStyleColBandSize w:val="1"/>
      <w:tblBorders>
        <w:top w:val="single" w:sz="4" w:space="0" w:color="90F0DE" w:themeColor="accent1" w:themeTint="66"/>
        <w:left w:val="single" w:sz="4" w:space="0" w:color="90F0DE" w:themeColor="accent1" w:themeTint="66"/>
        <w:bottom w:val="single" w:sz="4" w:space="0" w:color="90F0DE" w:themeColor="accent1" w:themeTint="66"/>
        <w:right w:val="single" w:sz="4" w:space="0" w:color="90F0DE" w:themeColor="accent1" w:themeTint="66"/>
        <w:insideH w:val="single" w:sz="4" w:space="0" w:color="90F0DE" w:themeColor="accent1" w:themeTint="66"/>
        <w:insideV w:val="single" w:sz="4" w:space="0" w:color="90F0DE" w:themeColor="accent1" w:themeTint="66"/>
      </w:tblBorders>
    </w:tblPr>
    <w:tblStylePr w:type="firstRow">
      <w:rPr>
        <w:b/>
        <w:bCs/>
      </w:rPr>
      <w:tblPr/>
      <w:tcPr>
        <w:tcBorders>
          <w:bottom w:val="single" w:sz="12" w:space="0" w:color="58E9CD" w:themeColor="accent1" w:themeTint="99"/>
        </w:tcBorders>
      </w:tcPr>
    </w:tblStylePr>
    <w:tblStylePr w:type="lastRow">
      <w:rPr>
        <w:b/>
        <w:bCs/>
      </w:rPr>
      <w:tblPr/>
      <w:tcPr>
        <w:tcBorders>
          <w:top w:val="double" w:sz="2" w:space="0" w:color="58E9C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C2563"/>
    <w:pPr>
      <w:spacing w:after="0" w:line="240" w:lineRule="auto"/>
    </w:pPr>
    <w:tblPr>
      <w:tblStyleRowBandSize w:val="1"/>
      <w:tblStyleColBandSize w:val="1"/>
      <w:tblBorders>
        <w:top w:val="single" w:sz="4" w:space="0" w:color="FBD9B2" w:themeColor="accent2" w:themeTint="66"/>
        <w:left w:val="single" w:sz="4" w:space="0" w:color="FBD9B2" w:themeColor="accent2" w:themeTint="66"/>
        <w:bottom w:val="single" w:sz="4" w:space="0" w:color="FBD9B2" w:themeColor="accent2" w:themeTint="66"/>
        <w:right w:val="single" w:sz="4" w:space="0" w:color="FBD9B2" w:themeColor="accent2" w:themeTint="66"/>
        <w:insideH w:val="single" w:sz="4" w:space="0" w:color="FBD9B2" w:themeColor="accent2" w:themeTint="66"/>
        <w:insideV w:val="single" w:sz="4" w:space="0" w:color="FBD9B2" w:themeColor="accent2" w:themeTint="66"/>
      </w:tblBorders>
    </w:tblPr>
    <w:tblStylePr w:type="firstRow">
      <w:rPr>
        <w:b/>
        <w:bCs/>
      </w:rPr>
      <w:tblPr/>
      <w:tcPr>
        <w:tcBorders>
          <w:bottom w:val="single" w:sz="12" w:space="0" w:color="FAC78B" w:themeColor="accent2" w:themeTint="99"/>
        </w:tcBorders>
      </w:tcPr>
    </w:tblStylePr>
    <w:tblStylePr w:type="lastRow">
      <w:rPr>
        <w:b/>
        <w:bCs/>
      </w:rPr>
      <w:tblPr/>
      <w:tcPr>
        <w:tcBorders>
          <w:top w:val="double" w:sz="2" w:space="0" w:color="FAC78B"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C2563"/>
    <w:pPr>
      <w:spacing w:after="0" w:line="240" w:lineRule="auto"/>
    </w:pPr>
    <w:tblPr>
      <w:tblStyleRowBandSize w:val="1"/>
      <w:tblStyleColBandSize w:val="1"/>
      <w:tblBorders>
        <w:top w:val="single" w:sz="4" w:space="0" w:color="C4CBCE" w:themeColor="accent3" w:themeTint="66"/>
        <w:left w:val="single" w:sz="4" w:space="0" w:color="C4CBCE" w:themeColor="accent3" w:themeTint="66"/>
        <w:bottom w:val="single" w:sz="4" w:space="0" w:color="C4CBCE" w:themeColor="accent3" w:themeTint="66"/>
        <w:right w:val="single" w:sz="4" w:space="0" w:color="C4CBCE" w:themeColor="accent3" w:themeTint="66"/>
        <w:insideH w:val="single" w:sz="4" w:space="0" w:color="C4CBCE" w:themeColor="accent3" w:themeTint="66"/>
        <w:insideV w:val="single" w:sz="4" w:space="0" w:color="C4CBCE" w:themeColor="accent3" w:themeTint="66"/>
      </w:tblBorders>
    </w:tblPr>
    <w:tblStylePr w:type="firstRow">
      <w:rPr>
        <w:b/>
        <w:bCs/>
      </w:rPr>
      <w:tblPr/>
      <w:tcPr>
        <w:tcBorders>
          <w:bottom w:val="single" w:sz="12" w:space="0" w:color="A7B1B5" w:themeColor="accent3" w:themeTint="99"/>
        </w:tcBorders>
      </w:tcPr>
    </w:tblStylePr>
    <w:tblStylePr w:type="lastRow">
      <w:rPr>
        <w:b/>
        <w:bCs/>
      </w:rPr>
      <w:tblPr/>
      <w:tcPr>
        <w:tcBorders>
          <w:top w:val="double" w:sz="2" w:space="0" w:color="A7B1B5"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C2563"/>
    <w:pPr>
      <w:spacing w:after="0" w:line="240" w:lineRule="auto"/>
    </w:pPr>
    <w:tblPr>
      <w:tblStyleRowBandSize w:val="1"/>
      <w:tblStyleColBandSize w:val="1"/>
      <w:tblBorders>
        <w:top w:val="single" w:sz="4" w:space="0" w:color="94D7F1" w:themeColor="accent4" w:themeTint="66"/>
        <w:left w:val="single" w:sz="4" w:space="0" w:color="94D7F1" w:themeColor="accent4" w:themeTint="66"/>
        <w:bottom w:val="single" w:sz="4" w:space="0" w:color="94D7F1" w:themeColor="accent4" w:themeTint="66"/>
        <w:right w:val="single" w:sz="4" w:space="0" w:color="94D7F1" w:themeColor="accent4" w:themeTint="66"/>
        <w:insideH w:val="single" w:sz="4" w:space="0" w:color="94D7F1" w:themeColor="accent4" w:themeTint="66"/>
        <w:insideV w:val="single" w:sz="4" w:space="0" w:color="94D7F1" w:themeColor="accent4" w:themeTint="66"/>
      </w:tblBorders>
    </w:tblPr>
    <w:tblStylePr w:type="firstRow">
      <w:rPr>
        <w:b/>
        <w:bCs/>
      </w:rPr>
      <w:tblPr/>
      <w:tcPr>
        <w:tcBorders>
          <w:bottom w:val="single" w:sz="12" w:space="0" w:color="5EC3EB" w:themeColor="accent4" w:themeTint="99"/>
        </w:tcBorders>
      </w:tcPr>
    </w:tblStylePr>
    <w:tblStylePr w:type="lastRow">
      <w:rPr>
        <w:b/>
        <w:bCs/>
      </w:rPr>
      <w:tblPr/>
      <w:tcPr>
        <w:tcBorders>
          <w:top w:val="double" w:sz="2" w:space="0" w:color="5EC3E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C2563"/>
    <w:pPr>
      <w:spacing w:after="0" w:line="240" w:lineRule="auto"/>
    </w:pPr>
    <w:tblPr>
      <w:tblStyleRowBandSize w:val="1"/>
      <w:tblStyleColBandSize w:val="1"/>
      <w:tblBorders>
        <w:top w:val="single" w:sz="4" w:space="0" w:color="F3BCB8" w:themeColor="accent5" w:themeTint="66"/>
        <w:left w:val="single" w:sz="4" w:space="0" w:color="F3BCB8" w:themeColor="accent5" w:themeTint="66"/>
        <w:bottom w:val="single" w:sz="4" w:space="0" w:color="F3BCB8" w:themeColor="accent5" w:themeTint="66"/>
        <w:right w:val="single" w:sz="4" w:space="0" w:color="F3BCB8" w:themeColor="accent5" w:themeTint="66"/>
        <w:insideH w:val="single" w:sz="4" w:space="0" w:color="F3BCB8" w:themeColor="accent5" w:themeTint="66"/>
        <w:insideV w:val="single" w:sz="4" w:space="0" w:color="F3BCB8" w:themeColor="accent5" w:themeTint="66"/>
      </w:tblBorders>
    </w:tblPr>
    <w:tblStylePr w:type="firstRow">
      <w:rPr>
        <w:b/>
        <w:bCs/>
      </w:rPr>
      <w:tblPr/>
      <w:tcPr>
        <w:tcBorders>
          <w:bottom w:val="single" w:sz="12" w:space="0" w:color="EE9A94" w:themeColor="accent5" w:themeTint="99"/>
        </w:tcBorders>
      </w:tcPr>
    </w:tblStylePr>
    <w:tblStylePr w:type="lastRow">
      <w:rPr>
        <w:b/>
        <w:bCs/>
      </w:rPr>
      <w:tblPr/>
      <w:tcPr>
        <w:tcBorders>
          <w:top w:val="double" w:sz="2" w:space="0" w:color="EE9A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C2563"/>
    <w:pPr>
      <w:spacing w:after="0" w:line="240" w:lineRule="auto"/>
    </w:pPr>
    <w:tblPr>
      <w:tblStyleRowBandSize w:val="1"/>
      <w:tblStyleColBandSize w:val="1"/>
      <w:tblBorders>
        <w:top w:val="single" w:sz="4" w:space="0" w:color="C4E2B2" w:themeColor="accent6" w:themeTint="66"/>
        <w:left w:val="single" w:sz="4" w:space="0" w:color="C4E2B2" w:themeColor="accent6" w:themeTint="66"/>
        <w:bottom w:val="single" w:sz="4" w:space="0" w:color="C4E2B2" w:themeColor="accent6" w:themeTint="66"/>
        <w:right w:val="single" w:sz="4" w:space="0" w:color="C4E2B2" w:themeColor="accent6" w:themeTint="66"/>
        <w:insideH w:val="single" w:sz="4" w:space="0" w:color="C4E2B2" w:themeColor="accent6" w:themeTint="66"/>
        <w:insideV w:val="single" w:sz="4" w:space="0" w:color="C4E2B2" w:themeColor="accent6" w:themeTint="66"/>
      </w:tblBorders>
    </w:tblPr>
    <w:tblStylePr w:type="firstRow">
      <w:rPr>
        <w:b/>
        <w:bCs/>
      </w:rPr>
      <w:tblPr/>
      <w:tcPr>
        <w:tcBorders>
          <w:bottom w:val="single" w:sz="12" w:space="0" w:color="A7D38C" w:themeColor="accent6" w:themeTint="99"/>
        </w:tcBorders>
      </w:tcPr>
    </w:tblStylePr>
    <w:tblStylePr w:type="lastRow">
      <w:rPr>
        <w:b/>
        <w:bCs/>
      </w:rPr>
      <w:tblPr/>
      <w:tcPr>
        <w:tcBorders>
          <w:top w:val="double" w:sz="2" w:space="0" w:color="A7D38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C25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C2563"/>
    <w:pPr>
      <w:spacing w:after="0" w:line="240" w:lineRule="auto"/>
    </w:pPr>
    <w:tblPr>
      <w:tblStyleRowBandSize w:val="1"/>
      <w:tblStyleColBandSize w:val="1"/>
      <w:tblBorders>
        <w:top w:val="single" w:sz="2" w:space="0" w:color="58E9CD" w:themeColor="accent1" w:themeTint="99"/>
        <w:bottom w:val="single" w:sz="2" w:space="0" w:color="58E9CD" w:themeColor="accent1" w:themeTint="99"/>
        <w:insideH w:val="single" w:sz="2" w:space="0" w:color="58E9CD" w:themeColor="accent1" w:themeTint="99"/>
        <w:insideV w:val="single" w:sz="2" w:space="0" w:color="58E9CD" w:themeColor="accent1" w:themeTint="99"/>
      </w:tblBorders>
    </w:tblPr>
    <w:tblStylePr w:type="firstRow">
      <w:rPr>
        <w:b/>
        <w:bCs/>
      </w:rPr>
      <w:tblPr/>
      <w:tcPr>
        <w:tcBorders>
          <w:top w:val="nil"/>
          <w:bottom w:val="single" w:sz="12" w:space="0" w:color="58E9CD" w:themeColor="accent1" w:themeTint="99"/>
          <w:insideH w:val="nil"/>
          <w:insideV w:val="nil"/>
        </w:tcBorders>
        <w:shd w:val="clear" w:color="auto" w:fill="FFFFFF" w:themeFill="background1"/>
      </w:tcPr>
    </w:tblStylePr>
    <w:tblStylePr w:type="lastRow">
      <w:rPr>
        <w:b/>
        <w:bCs/>
      </w:rPr>
      <w:tblPr/>
      <w:tcPr>
        <w:tcBorders>
          <w:top w:val="double" w:sz="2" w:space="0" w:color="58E9C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GridTable2-Accent2">
    <w:name w:val="Grid Table 2 Accent 2"/>
    <w:basedOn w:val="TableNormal"/>
    <w:uiPriority w:val="47"/>
    <w:rsid w:val="002C2563"/>
    <w:pPr>
      <w:spacing w:after="0" w:line="240" w:lineRule="auto"/>
    </w:pPr>
    <w:tblPr>
      <w:tblStyleRowBandSize w:val="1"/>
      <w:tblStyleColBandSize w:val="1"/>
      <w:tblBorders>
        <w:top w:val="single" w:sz="2" w:space="0" w:color="FAC78B" w:themeColor="accent2" w:themeTint="99"/>
        <w:bottom w:val="single" w:sz="2" w:space="0" w:color="FAC78B" w:themeColor="accent2" w:themeTint="99"/>
        <w:insideH w:val="single" w:sz="2" w:space="0" w:color="FAC78B" w:themeColor="accent2" w:themeTint="99"/>
        <w:insideV w:val="single" w:sz="2" w:space="0" w:color="FAC78B" w:themeColor="accent2" w:themeTint="99"/>
      </w:tblBorders>
    </w:tblPr>
    <w:tblStylePr w:type="firstRow">
      <w:rPr>
        <w:b/>
        <w:bCs/>
      </w:rPr>
      <w:tblPr/>
      <w:tcPr>
        <w:tcBorders>
          <w:top w:val="nil"/>
          <w:bottom w:val="single" w:sz="12" w:space="0" w:color="FAC78B" w:themeColor="accent2" w:themeTint="99"/>
          <w:insideH w:val="nil"/>
          <w:insideV w:val="nil"/>
        </w:tcBorders>
        <w:shd w:val="clear" w:color="auto" w:fill="FFFFFF" w:themeFill="background1"/>
      </w:tcPr>
    </w:tblStylePr>
    <w:tblStylePr w:type="lastRow">
      <w:rPr>
        <w:b/>
        <w:bCs/>
      </w:rPr>
      <w:tblPr/>
      <w:tcPr>
        <w:tcBorders>
          <w:top w:val="double" w:sz="2" w:space="0" w:color="FAC78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GridTable2-Accent3">
    <w:name w:val="Grid Table 2 Accent 3"/>
    <w:basedOn w:val="TableNormal"/>
    <w:uiPriority w:val="47"/>
    <w:rsid w:val="002C2563"/>
    <w:pPr>
      <w:spacing w:after="0" w:line="240" w:lineRule="auto"/>
    </w:pPr>
    <w:tblPr>
      <w:tblStyleRowBandSize w:val="1"/>
      <w:tblStyleColBandSize w:val="1"/>
      <w:tblBorders>
        <w:top w:val="single" w:sz="2" w:space="0" w:color="A7B1B5" w:themeColor="accent3" w:themeTint="99"/>
        <w:bottom w:val="single" w:sz="2" w:space="0" w:color="A7B1B5" w:themeColor="accent3" w:themeTint="99"/>
        <w:insideH w:val="single" w:sz="2" w:space="0" w:color="A7B1B5" w:themeColor="accent3" w:themeTint="99"/>
        <w:insideV w:val="single" w:sz="2" w:space="0" w:color="A7B1B5" w:themeColor="accent3" w:themeTint="99"/>
      </w:tblBorders>
    </w:tblPr>
    <w:tblStylePr w:type="firstRow">
      <w:rPr>
        <w:b/>
        <w:bCs/>
      </w:rPr>
      <w:tblPr/>
      <w:tcPr>
        <w:tcBorders>
          <w:top w:val="nil"/>
          <w:bottom w:val="single" w:sz="12" w:space="0" w:color="A7B1B5" w:themeColor="accent3" w:themeTint="99"/>
          <w:insideH w:val="nil"/>
          <w:insideV w:val="nil"/>
        </w:tcBorders>
        <w:shd w:val="clear" w:color="auto" w:fill="FFFFFF" w:themeFill="background1"/>
      </w:tcPr>
    </w:tblStylePr>
    <w:tblStylePr w:type="lastRow">
      <w:rPr>
        <w:b/>
        <w:bCs/>
      </w:rPr>
      <w:tblPr/>
      <w:tcPr>
        <w:tcBorders>
          <w:top w:val="double" w:sz="2" w:space="0" w:color="A7B1B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GridTable2-Accent4">
    <w:name w:val="Grid Table 2 Accent 4"/>
    <w:basedOn w:val="TableNormal"/>
    <w:uiPriority w:val="47"/>
    <w:rsid w:val="002C2563"/>
    <w:pPr>
      <w:spacing w:after="0" w:line="240" w:lineRule="auto"/>
    </w:pPr>
    <w:tblPr>
      <w:tblStyleRowBandSize w:val="1"/>
      <w:tblStyleColBandSize w:val="1"/>
      <w:tblBorders>
        <w:top w:val="single" w:sz="2" w:space="0" w:color="5EC3EB" w:themeColor="accent4" w:themeTint="99"/>
        <w:bottom w:val="single" w:sz="2" w:space="0" w:color="5EC3EB" w:themeColor="accent4" w:themeTint="99"/>
        <w:insideH w:val="single" w:sz="2" w:space="0" w:color="5EC3EB" w:themeColor="accent4" w:themeTint="99"/>
        <w:insideV w:val="single" w:sz="2" w:space="0" w:color="5EC3EB" w:themeColor="accent4" w:themeTint="99"/>
      </w:tblBorders>
    </w:tblPr>
    <w:tblStylePr w:type="firstRow">
      <w:rPr>
        <w:b/>
        <w:bCs/>
      </w:rPr>
      <w:tblPr/>
      <w:tcPr>
        <w:tcBorders>
          <w:top w:val="nil"/>
          <w:bottom w:val="single" w:sz="12" w:space="0" w:color="5EC3EB" w:themeColor="accent4" w:themeTint="99"/>
          <w:insideH w:val="nil"/>
          <w:insideV w:val="nil"/>
        </w:tcBorders>
        <w:shd w:val="clear" w:color="auto" w:fill="FFFFFF" w:themeFill="background1"/>
      </w:tcPr>
    </w:tblStylePr>
    <w:tblStylePr w:type="lastRow">
      <w:rPr>
        <w:b/>
        <w:bCs/>
      </w:rPr>
      <w:tblPr/>
      <w:tcPr>
        <w:tcBorders>
          <w:top w:val="double" w:sz="2" w:space="0" w:color="5EC3E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GridTable2-Accent5">
    <w:name w:val="Grid Table 2 Accent 5"/>
    <w:basedOn w:val="TableNormal"/>
    <w:uiPriority w:val="47"/>
    <w:rsid w:val="002C2563"/>
    <w:pPr>
      <w:spacing w:after="0" w:line="240" w:lineRule="auto"/>
    </w:pPr>
    <w:tblPr>
      <w:tblStyleRowBandSize w:val="1"/>
      <w:tblStyleColBandSize w:val="1"/>
      <w:tblBorders>
        <w:top w:val="single" w:sz="2" w:space="0" w:color="EE9A94" w:themeColor="accent5" w:themeTint="99"/>
        <w:bottom w:val="single" w:sz="2" w:space="0" w:color="EE9A94" w:themeColor="accent5" w:themeTint="99"/>
        <w:insideH w:val="single" w:sz="2" w:space="0" w:color="EE9A94" w:themeColor="accent5" w:themeTint="99"/>
        <w:insideV w:val="single" w:sz="2" w:space="0" w:color="EE9A94" w:themeColor="accent5" w:themeTint="99"/>
      </w:tblBorders>
    </w:tblPr>
    <w:tblStylePr w:type="firstRow">
      <w:rPr>
        <w:b/>
        <w:bCs/>
      </w:rPr>
      <w:tblPr/>
      <w:tcPr>
        <w:tcBorders>
          <w:top w:val="nil"/>
          <w:bottom w:val="single" w:sz="12" w:space="0" w:color="EE9A94" w:themeColor="accent5" w:themeTint="99"/>
          <w:insideH w:val="nil"/>
          <w:insideV w:val="nil"/>
        </w:tcBorders>
        <w:shd w:val="clear" w:color="auto" w:fill="FFFFFF" w:themeFill="background1"/>
      </w:tcPr>
    </w:tblStylePr>
    <w:tblStylePr w:type="lastRow">
      <w:rPr>
        <w:b/>
        <w:bCs/>
      </w:rPr>
      <w:tblPr/>
      <w:tcPr>
        <w:tcBorders>
          <w:top w:val="double" w:sz="2" w:space="0" w:color="EE9A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GridTable2-Accent6">
    <w:name w:val="Grid Table 2 Accent 6"/>
    <w:basedOn w:val="TableNormal"/>
    <w:uiPriority w:val="47"/>
    <w:rsid w:val="002C2563"/>
    <w:pPr>
      <w:spacing w:after="0" w:line="240" w:lineRule="auto"/>
    </w:pPr>
    <w:tblPr>
      <w:tblStyleRowBandSize w:val="1"/>
      <w:tblStyleColBandSize w:val="1"/>
      <w:tblBorders>
        <w:top w:val="single" w:sz="2" w:space="0" w:color="A7D38C" w:themeColor="accent6" w:themeTint="99"/>
        <w:bottom w:val="single" w:sz="2" w:space="0" w:color="A7D38C" w:themeColor="accent6" w:themeTint="99"/>
        <w:insideH w:val="single" w:sz="2" w:space="0" w:color="A7D38C" w:themeColor="accent6" w:themeTint="99"/>
        <w:insideV w:val="single" w:sz="2" w:space="0" w:color="A7D38C" w:themeColor="accent6" w:themeTint="99"/>
      </w:tblBorders>
    </w:tblPr>
    <w:tblStylePr w:type="firstRow">
      <w:rPr>
        <w:b/>
        <w:bCs/>
      </w:rPr>
      <w:tblPr/>
      <w:tcPr>
        <w:tcBorders>
          <w:top w:val="nil"/>
          <w:bottom w:val="single" w:sz="12" w:space="0" w:color="A7D38C" w:themeColor="accent6" w:themeTint="99"/>
          <w:insideH w:val="nil"/>
          <w:insideV w:val="nil"/>
        </w:tcBorders>
        <w:shd w:val="clear" w:color="auto" w:fill="FFFFFF" w:themeFill="background1"/>
      </w:tcPr>
    </w:tblStylePr>
    <w:tblStylePr w:type="lastRow">
      <w:rPr>
        <w:b/>
        <w:bCs/>
      </w:rPr>
      <w:tblPr/>
      <w:tcPr>
        <w:tcBorders>
          <w:top w:val="double" w:sz="2" w:space="0" w:color="A7D38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GridTable3">
    <w:name w:val="Grid Table 3"/>
    <w:basedOn w:val="TableNormal"/>
    <w:uiPriority w:val="48"/>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C2563"/>
    <w:pPr>
      <w:spacing w:after="0" w:line="240" w:lineRule="auto"/>
    </w:p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7EE" w:themeFill="accent1" w:themeFillTint="33"/>
      </w:tcPr>
    </w:tblStylePr>
    <w:tblStylePr w:type="band1Horz">
      <w:tblPr/>
      <w:tcPr>
        <w:shd w:val="clear" w:color="auto" w:fill="C7F7EE" w:themeFill="accent1" w:themeFillTint="33"/>
      </w:tcPr>
    </w:tblStylePr>
    <w:tblStylePr w:type="neCell">
      <w:tblPr/>
      <w:tcPr>
        <w:tcBorders>
          <w:bottom w:val="single" w:sz="4" w:space="0" w:color="58E9CD" w:themeColor="accent1" w:themeTint="99"/>
        </w:tcBorders>
      </w:tcPr>
    </w:tblStylePr>
    <w:tblStylePr w:type="nwCell">
      <w:tblPr/>
      <w:tcPr>
        <w:tcBorders>
          <w:bottom w:val="single" w:sz="4" w:space="0" w:color="58E9CD" w:themeColor="accent1" w:themeTint="99"/>
        </w:tcBorders>
      </w:tcPr>
    </w:tblStylePr>
    <w:tblStylePr w:type="seCell">
      <w:tblPr/>
      <w:tcPr>
        <w:tcBorders>
          <w:top w:val="single" w:sz="4" w:space="0" w:color="58E9CD" w:themeColor="accent1" w:themeTint="99"/>
        </w:tcBorders>
      </w:tcPr>
    </w:tblStylePr>
    <w:tblStylePr w:type="swCell">
      <w:tblPr/>
      <w:tcPr>
        <w:tcBorders>
          <w:top w:val="single" w:sz="4" w:space="0" w:color="58E9CD" w:themeColor="accent1" w:themeTint="99"/>
        </w:tcBorders>
      </w:tcPr>
    </w:tblStylePr>
  </w:style>
  <w:style w:type="table" w:styleId="GridTable3-Accent2">
    <w:name w:val="Grid Table 3 Accent 2"/>
    <w:basedOn w:val="TableNormal"/>
    <w:uiPriority w:val="48"/>
    <w:rsid w:val="002C2563"/>
    <w:pPr>
      <w:spacing w:after="0" w:line="240" w:lineRule="auto"/>
    </w:p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CD8" w:themeFill="accent2" w:themeFillTint="33"/>
      </w:tcPr>
    </w:tblStylePr>
    <w:tblStylePr w:type="band1Horz">
      <w:tblPr/>
      <w:tcPr>
        <w:shd w:val="clear" w:color="auto" w:fill="FDECD8" w:themeFill="accent2" w:themeFillTint="33"/>
      </w:tcPr>
    </w:tblStylePr>
    <w:tblStylePr w:type="neCell">
      <w:tblPr/>
      <w:tcPr>
        <w:tcBorders>
          <w:bottom w:val="single" w:sz="4" w:space="0" w:color="FAC78B" w:themeColor="accent2" w:themeTint="99"/>
        </w:tcBorders>
      </w:tcPr>
    </w:tblStylePr>
    <w:tblStylePr w:type="nwCell">
      <w:tblPr/>
      <w:tcPr>
        <w:tcBorders>
          <w:bottom w:val="single" w:sz="4" w:space="0" w:color="FAC78B" w:themeColor="accent2" w:themeTint="99"/>
        </w:tcBorders>
      </w:tcPr>
    </w:tblStylePr>
    <w:tblStylePr w:type="seCell">
      <w:tblPr/>
      <w:tcPr>
        <w:tcBorders>
          <w:top w:val="single" w:sz="4" w:space="0" w:color="FAC78B" w:themeColor="accent2" w:themeTint="99"/>
        </w:tcBorders>
      </w:tcPr>
    </w:tblStylePr>
    <w:tblStylePr w:type="swCell">
      <w:tblPr/>
      <w:tcPr>
        <w:tcBorders>
          <w:top w:val="single" w:sz="4" w:space="0" w:color="FAC78B" w:themeColor="accent2" w:themeTint="99"/>
        </w:tcBorders>
      </w:tcPr>
    </w:tblStylePr>
  </w:style>
  <w:style w:type="table" w:styleId="GridTable3-Accent3">
    <w:name w:val="Grid Table 3 Accent 3"/>
    <w:basedOn w:val="TableNormal"/>
    <w:uiPriority w:val="48"/>
    <w:rsid w:val="002C2563"/>
    <w:pPr>
      <w:spacing w:after="0" w:line="240" w:lineRule="auto"/>
    </w:p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E5E6" w:themeFill="accent3" w:themeFillTint="33"/>
      </w:tcPr>
    </w:tblStylePr>
    <w:tblStylePr w:type="band1Horz">
      <w:tblPr/>
      <w:tcPr>
        <w:shd w:val="clear" w:color="auto" w:fill="E1E5E6" w:themeFill="accent3" w:themeFillTint="33"/>
      </w:tcPr>
    </w:tblStylePr>
    <w:tblStylePr w:type="neCell">
      <w:tblPr/>
      <w:tcPr>
        <w:tcBorders>
          <w:bottom w:val="single" w:sz="4" w:space="0" w:color="A7B1B5" w:themeColor="accent3" w:themeTint="99"/>
        </w:tcBorders>
      </w:tcPr>
    </w:tblStylePr>
    <w:tblStylePr w:type="nwCell">
      <w:tblPr/>
      <w:tcPr>
        <w:tcBorders>
          <w:bottom w:val="single" w:sz="4" w:space="0" w:color="A7B1B5" w:themeColor="accent3" w:themeTint="99"/>
        </w:tcBorders>
      </w:tcPr>
    </w:tblStylePr>
    <w:tblStylePr w:type="seCell">
      <w:tblPr/>
      <w:tcPr>
        <w:tcBorders>
          <w:top w:val="single" w:sz="4" w:space="0" w:color="A7B1B5" w:themeColor="accent3" w:themeTint="99"/>
        </w:tcBorders>
      </w:tcPr>
    </w:tblStylePr>
    <w:tblStylePr w:type="swCell">
      <w:tblPr/>
      <w:tcPr>
        <w:tcBorders>
          <w:top w:val="single" w:sz="4" w:space="0" w:color="A7B1B5" w:themeColor="accent3" w:themeTint="99"/>
        </w:tcBorders>
      </w:tcPr>
    </w:tblStylePr>
  </w:style>
  <w:style w:type="table" w:styleId="GridTable3-Accent4">
    <w:name w:val="Grid Table 3 Accent 4"/>
    <w:basedOn w:val="TableNormal"/>
    <w:uiPriority w:val="48"/>
    <w:rsid w:val="002C2563"/>
    <w:pPr>
      <w:spacing w:after="0" w:line="240" w:lineRule="auto"/>
    </w:p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BF8" w:themeFill="accent4" w:themeFillTint="33"/>
      </w:tcPr>
    </w:tblStylePr>
    <w:tblStylePr w:type="band1Horz">
      <w:tblPr/>
      <w:tcPr>
        <w:shd w:val="clear" w:color="auto" w:fill="C9EBF8" w:themeFill="accent4" w:themeFillTint="33"/>
      </w:tcPr>
    </w:tblStylePr>
    <w:tblStylePr w:type="neCell">
      <w:tblPr/>
      <w:tcPr>
        <w:tcBorders>
          <w:bottom w:val="single" w:sz="4" w:space="0" w:color="5EC3EB" w:themeColor="accent4" w:themeTint="99"/>
        </w:tcBorders>
      </w:tcPr>
    </w:tblStylePr>
    <w:tblStylePr w:type="nwCell">
      <w:tblPr/>
      <w:tcPr>
        <w:tcBorders>
          <w:bottom w:val="single" w:sz="4" w:space="0" w:color="5EC3EB" w:themeColor="accent4" w:themeTint="99"/>
        </w:tcBorders>
      </w:tcPr>
    </w:tblStylePr>
    <w:tblStylePr w:type="seCell">
      <w:tblPr/>
      <w:tcPr>
        <w:tcBorders>
          <w:top w:val="single" w:sz="4" w:space="0" w:color="5EC3EB" w:themeColor="accent4" w:themeTint="99"/>
        </w:tcBorders>
      </w:tcPr>
    </w:tblStylePr>
    <w:tblStylePr w:type="swCell">
      <w:tblPr/>
      <w:tcPr>
        <w:tcBorders>
          <w:top w:val="single" w:sz="4" w:space="0" w:color="5EC3EB" w:themeColor="accent4" w:themeTint="99"/>
        </w:tcBorders>
      </w:tcPr>
    </w:tblStylePr>
  </w:style>
  <w:style w:type="table" w:styleId="GridTable3-Accent5">
    <w:name w:val="Grid Table 3 Accent 5"/>
    <w:basedOn w:val="TableNormal"/>
    <w:uiPriority w:val="48"/>
    <w:rsid w:val="002C2563"/>
    <w:pPr>
      <w:spacing w:after="0" w:line="240" w:lineRule="auto"/>
    </w:p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DDB" w:themeFill="accent5" w:themeFillTint="33"/>
      </w:tcPr>
    </w:tblStylePr>
    <w:tblStylePr w:type="band1Horz">
      <w:tblPr/>
      <w:tcPr>
        <w:shd w:val="clear" w:color="auto" w:fill="F9DDDB" w:themeFill="accent5" w:themeFillTint="33"/>
      </w:tcPr>
    </w:tblStylePr>
    <w:tblStylePr w:type="neCell">
      <w:tblPr/>
      <w:tcPr>
        <w:tcBorders>
          <w:bottom w:val="single" w:sz="4" w:space="0" w:color="EE9A94" w:themeColor="accent5" w:themeTint="99"/>
        </w:tcBorders>
      </w:tcPr>
    </w:tblStylePr>
    <w:tblStylePr w:type="nwCell">
      <w:tblPr/>
      <w:tcPr>
        <w:tcBorders>
          <w:bottom w:val="single" w:sz="4" w:space="0" w:color="EE9A94" w:themeColor="accent5" w:themeTint="99"/>
        </w:tcBorders>
      </w:tcPr>
    </w:tblStylePr>
    <w:tblStylePr w:type="seCell">
      <w:tblPr/>
      <w:tcPr>
        <w:tcBorders>
          <w:top w:val="single" w:sz="4" w:space="0" w:color="EE9A94" w:themeColor="accent5" w:themeTint="99"/>
        </w:tcBorders>
      </w:tcPr>
    </w:tblStylePr>
    <w:tblStylePr w:type="swCell">
      <w:tblPr/>
      <w:tcPr>
        <w:tcBorders>
          <w:top w:val="single" w:sz="4" w:space="0" w:color="EE9A94" w:themeColor="accent5" w:themeTint="99"/>
        </w:tcBorders>
      </w:tcPr>
    </w:tblStylePr>
  </w:style>
  <w:style w:type="table" w:styleId="GridTable3-Accent6">
    <w:name w:val="Grid Table 3 Accent 6"/>
    <w:basedOn w:val="TableNormal"/>
    <w:uiPriority w:val="48"/>
    <w:rsid w:val="002C2563"/>
    <w:pPr>
      <w:spacing w:after="0" w:line="240" w:lineRule="auto"/>
    </w:p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0D8" w:themeFill="accent6" w:themeFillTint="33"/>
      </w:tcPr>
    </w:tblStylePr>
    <w:tblStylePr w:type="band1Horz">
      <w:tblPr/>
      <w:tcPr>
        <w:shd w:val="clear" w:color="auto" w:fill="E1F0D8" w:themeFill="accent6" w:themeFillTint="33"/>
      </w:tcPr>
    </w:tblStylePr>
    <w:tblStylePr w:type="neCell">
      <w:tblPr/>
      <w:tcPr>
        <w:tcBorders>
          <w:bottom w:val="single" w:sz="4" w:space="0" w:color="A7D38C" w:themeColor="accent6" w:themeTint="99"/>
        </w:tcBorders>
      </w:tcPr>
    </w:tblStylePr>
    <w:tblStylePr w:type="nwCell">
      <w:tblPr/>
      <w:tcPr>
        <w:tcBorders>
          <w:bottom w:val="single" w:sz="4" w:space="0" w:color="A7D38C" w:themeColor="accent6" w:themeTint="99"/>
        </w:tcBorders>
      </w:tcPr>
    </w:tblStylePr>
    <w:tblStylePr w:type="seCell">
      <w:tblPr/>
      <w:tcPr>
        <w:tcBorders>
          <w:top w:val="single" w:sz="4" w:space="0" w:color="A7D38C" w:themeColor="accent6" w:themeTint="99"/>
        </w:tcBorders>
      </w:tcPr>
    </w:tblStylePr>
    <w:tblStylePr w:type="swCell">
      <w:tblPr/>
      <w:tcPr>
        <w:tcBorders>
          <w:top w:val="single" w:sz="4" w:space="0" w:color="A7D38C" w:themeColor="accent6" w:themeTint="99"/>
        </w:tcBorders>
      </w:tcPr>
    </w:tblStylePr>
  </w:style>
  <w:style w:type="table" w:styleId="GridTable4">
    <w:name w:val="Grid Table 4"/>
    <w:basedOn w:val="Table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C2563"/>
    <w:pPr>
      <w:spacing w:after="0" w:line="240" w:lineRule="auto"/>
    </w:p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color w:val="FFFFFF" w:themeColor="background1"/>
      </w:rPr>
      <w:tblPr/>
      <w:tcPr>
        <w:tcBorders>
          <w:top w:val="single" w:sz="4" w:space="0" w:color="17AE92" w:themeColor="accent1"/>
          <w:left w:val="single" w:sz="4" w:space="0" w:color="17AE92" w:themeColor="accent1"/>
          <w:bottom w:val="single" w:sz="4" w:space="0" w:color="17AE92" w:themeColor="accent1"/>
          <w:right w:val="single" w:sz="4" w:space="0" w:color="17AE92" w:themeColor="accent1"/>
          <w:insideH w:val="nil"/>
          <w:insideV w:val="nil"/>
        </w:tcBorders>
        <w:shd w:val="clear" w:color="auto" w:fill="17AE92" w:themeFill="accent1"/>
      </w:tcPr>
    </w:tblStylePr>
    <w:tblStylePr w:type="lastRow">
      <w:rPr>
        <w:b/>
        <w:bCs/>
      </w:rPr>
      <w:tblPr/>
      <w:tcPr>
        <w:tcBorders>
          <w:top w:val="double" w:sz="4" w:space="0" w:color="17AE92" w:themeColor="accent1"/>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GridTable4-Accent2">
    <w:name w:val="Grid Table 4 Accent 2"/>
    <w:basedOn w:val="TableNormal"/>
    <w:uiPriority w:val="49"/>
    <w:rsid w:val="002C2563"/>
    <w:pPr>
      <w:spacing w:after="0" w:line="240" w:lineRule="auto"/>
    </w:p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color w:val="FFFFFF" w:themeColor="background1"/>
      </w:rPr>
      <w:tblPr/>
      <w:tcPr>
        <w:tcBorders>
          <w:top w:val="single" w:sz="4" w:space="0" w:color="F7A23F" w:themeColor="accent2"/>
          <w:left w:val="single" w:sz="4" w:space="0" w:color="F7A23F" w:themeColor="accent2"/>
          <w:bottom w:val="single" w:sz="4" w:space="0" w:color="F7A23F" w:themeColor="accent2"/>
          <w:right w:val="single" w:sz="4" w:space="0" w:color="F7A23F" w:themeColor="accent2"/>
          <w:insideH w:val="nil"/>
          <w:insideV w:val="nil"/>
        </w:tcBorders>
        <w:shd w:val="clear" w:color="auto" w:fill="F7A23F" w:themeFill="accent2"/>
      </w:tcPr>
    </w:tblStylePr>
    <w:tblStylePr w:type="lastRow">
      <w:rPr>
        <w:b/>
        <w:bCs/>
      </w:rPr>
      <w:tblPr/>
      <w:tcPr>
        <w:tcBorders>
          <w:top w:val="double" w:sz="4" w:space="0" w:color="F7A23F" w:themeColor="accent2"/>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GridTable4-Accent3">
    <w:name w:val="Grid Table 4 Accent 3"/>
    <w:basedOn w:val="TableNormal"/>
    <w:uiPriority w:val="49"/>
    <w:rsid w:val="002C2563"/>
    <w:pPr>
      <w:spacing w:after="0" w:line="240" w:lineRule="auto"/>
    </w:p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color w:val="FFFFFF" w:themeColor="background1"/>
      </w:rPr>
      <w:tblPr/>
      <w:tcPr>
        <w:tcBorders>
          <w:top w:val="single" w:sz="4" w:space="0" w:color="6F7E84" w:themeColor="accent3"/>
          <w:left w:val="single" w:sz="4" w:space="0" w:color="6F7E84" w:themeColor="accent3"/>
          <w:bottom w:val="single" w:sz="4" w:space="0" w:color="6F7E84" w:themeColor="accent3"/>
          <w:right w:val="single" w:sz="4" w:space="0" w:color="6F7E84" w:themeColor="accent3"/>
          <w:insideH w:val="nil"/>
          <w:insideV w:val="nil"/>
        </w:tcBorders>
        <w:shd w:val="clear" w:color="auto" w:fill="6F7E84" w:themeFill="accent3"/>
      </w:tcPr>
    </w:tblStylePr>
    <w:tblStylePr w:type="lastRow">
      <w:rPr>
        <w:b/>
        <w:bCs/>
      </w:rPr>
      <w:tblPr/>
      <w:tcPr>
        <w:tcBorders>
          <w:top w:val="double" w:sz="4" w:space="0" w:color="6F7E84" w:themeColor="accent3"/>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GridTable4-Accent4">
    <w:name w:val="Grid Table 4 Accent 4"/>
    <w:basedOn w:val="TableNormal"/>
    <w:uiPriority w:val="49"/>
    <w:rsid w:val="002C2563"/>
    <w:pPr>
      <w:spacing w:after="0" w:line="240" w:lineRule="auto"/>
    </w:p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color w:val="FFFFFF" w:themeColor="background1"/>
      </w:rPr>
      <w:tblPr/>
      <w:tcPr>
        <w:tcBorders>
          <w:top w:val="single" w:sz="4" w:space="0" w:color="178DBB" w:themeColor="accent4"/>
          <w:left w:val="single" w:sz="4" w:space="0" w:color="178DBB" w:themeColor="accent4"/>
          <w:bottom w:val="single" w:sz="4" w:space="0" w:color="178DBB" w:themeColor="accent4"/>
          <w:right w:val="single" w:sz="4" w:space="0" w:color="178DBB" w:themeColor="accent4"/>
          <w:insideH w:val="nil"/>
          <w:insideV w:val="nil"/>
        </w:tcBorders>
        <w:shd w:val="clear" w:color="auto" w:fill="178DBB" w:themeFill="accent4"/>
      </w:tcPr>
    </w:tblStylePr>
    <w:tblStylePr w:type="lastRow">
      <w:rPr>
        <w:b/>
        <w:bCs/>
      </w:rPr>
      <w:tblPr/>
      <w:tcPr>
        <w:tcBorders>
          <w:top w:val="double" w:sz="4" w:space="0" w:color="178DBB" w:themeColor="accent4"/>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GridTable4-Accent5">
    <w:name w:val="Grid Table 4 Accent 5"/>
    <w:basedOn w:val="TableNormal"/>
    <w:uiPriority w:val="49"/>
    <w:rsid w:val="002C2563"/>
    <w:pPr>
      <w:spacing w:after="0" w:line="240" w:lineRule="auto"/>
    </w:p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color w:val="FFFFFF" w:themeColor="background1"/>
      </w:rPr>
      <w:tblPr/>
      <w:tcPr>
        <w:tcBorders>
          <w:top w:val="single" w:sz="4" w:space="0" w:color="E3584E" w:themeColor="accent5"/>
          <w:left w:val="single" w:sz="4" w:space="0" w:color="E3584E" w:themeColor="accent5"/>
          <w:bottom w:val="single" w:sz="4" w:space="0" w:color="E3584E" w:themeColor="accent5"/>
          <w:right w:val="single" w:sz="4" w:space="0" w:color="E3584E" w:themeColor="accent5"/>
          <w:insideH w:val="nil"/>
          <w:insideV w:val="nil"/>
        </w:tcBorders>
        <w:shd w:val="clear" w:color="auto" w:fill="E3584E" w:themeFill="accent5"/>
      </w:tcPr>
    </w:tblStylePr>
    <w:tblStylePr w:type="lastRow">
      <w:rPr>
        <w:b/>
        <w:bCs/>
      </w:rPr>
      <w:tblPr/>
      <w:tcPr>
        <w:tcBorders>
          <w:top w:val="double" w:sz="4" w:space="0" w:color="E3584E" w:themeColor="accent5"/>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GridTable4-Accent6">
    <w:name w:val="Grid Table 4 Accent 6"/>
    <w:basedOn w:val="TableNormal"/>
    <w:uiPriority w:val="49"/>
    <w:rsid w:val="002C2563"/>
    <w:pPr>
      <w:spacing w:after="0" w:line="240" w:lineRule="auto"/>
    </w:p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color w:val="FFFFFF" w:themeColor="background1"/>
      </w:rPr>
      <w:tblPr/>
      <w:tcPr>
        <w:tcBorders>
          <w:top w:val="single" w:sz="4" w:space="0" w:color="6FB344" w:themeColor="accent6"/>
          <w:left w:val="single" w:sz="4" w:space="0" w:color="6FB344" w:themeColor="accent6"/>
          <w:bottom w:val="single" w:sz="4" w:space="0" w:color="6FB344" w:themeColor="accent6"/>
          <w:right w:val="single" w:sz="4" w:space="0" w:color="6FB344" w:themeColor="accent6"/>
          <w:insideH w:val="nil"/>
          <w:insideV w:val="nil"/>
        </w:tcBorders>
        <w:shd w:val="clear" w:color="auto" w:fill="6FB344" w:themeFill="accent6"/>
      </w:tcPr>
    </w:tblStylePr>
    <w:tblStylePr w:type="lastRow">
      <w:rPr>
        <w:b/>
        <w:bCs/>
      </w:rPr>
      <w:tblPr/>
      <w:tcPr>
        <w:tcBorders>
          <w:top w:val="double" w:sz="4" w:space="0" w:color="6FB344" w:themeColor="accent6"/>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GridTable5Dark">
    <w:name w:val="Grid Table 5 Dark"/>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7E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AE9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AE9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AE9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AE92" w:themeFill="accent1"/>
      </w:tcPr>
    </w:tblStylePr>
    <w:tblStylePr w:type="band1Vert">
      <w:tblPr/>
      <w:tcPr>
        <w:shd w:val="clear" w:color="auto" w:fill="90F0DE" w:themeFill="accent1" w:themeFillTint="66"/>
      </w:tcPr>
    </w:tblStylePr>
    <w:tblStylePr w:type="band1Horz">
      <w:tblPr/>
      <w:tcPr>
        <w:shd w:val="clear" w:color="auto" w:fill="90F0DE" w:themeFill="accent1" w:themeFillTint="66"/>
      </w:tcPr>
    </w:tblStylePr>
  </w:style>
  <w:style w:type="table" w:styleId="GridTable5Dark-Accent2">
    <w:name w:val="Grid Table 5 Dark Accent 2"/>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CD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A23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A23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A23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A23F" w:themeFill="accent2"/>
      </w:tcPr>
    </w:tblStylePr>
    <w:tblStylePr w:type="band1Vert">
      <w:tblPr/>
      <w:tcPr>
        <w:shd w:val="clear" w:color="auto" w:fill="FBD9B2" w:themeFill="accent2" w:themeFillTint="66"/>
      </w:tcPr>
    </w:tblStylePr>
    <w:tblStylePr w:type="band1Horz">
      <w:tblPr/>
      <w:tcPr>
        <w:shd w:val="clear" w:color="auto" w:fill="FBD9B2" w:themeFill="accent2" w:themeFillTint="66"/>
      </w:tcPr>
    </w:tblStylePr>
  </w:style>
  <w:style w:type="table" w:styleId="GridTable5Dark-Accent3">
    <w:name w:val="Grid Table 5 Dark Accent 3"/>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E5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F7E8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F7E8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F7E8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F7E84" w:themeFill="accent3"/>
      </w:tcPr>
    </w:tblStylePr>
    <w:tblStylePr w:type="band1Vert">
      <w:tblPr/>
      <w:tcPr>
        <w:shd w:val="clear" w:color="auto" w:fill="C4CBCE" w:themeFill="accent3" w:themeFillTint="66"/>
      </w:tcPr>
    </w:tblStylePr>
    <w:tblStylePr w:type="band1Horz">
      <w:tblPr/>
      <w:tcPr>
        <w:shd w:val="clear" w:color="auto" w:fill="C4CBCE" w:themeFill="accent3" w:themeFillTint="66"/>
      </w:tcPr>
    </w:tblStylePr>
  </w:style>
  <w:style w:type="table" w:styleId="GridTable5Dark-Accent4">
    <w:name w:val="Grid Table 5 Dark Accent 4"/>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B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8DB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8DB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8DB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8DBB" w:themeFill="accent4"/>
      </w:tcPr>
    </w:tblStylePr>
    <w:tblStylePr w:type="band1Vert">
      <w:tblPr/>
      <w:tcPr>
        <w:shd w:val="clear" w:color="auto" w:fill="94D7F1" w:themeFill="accent4" w:themeFillTint="66"/>
      </w:tcPr>
    </w:tblStylePr>
    <w:tblStylePr w:type="band1Horz">
      <w:tblPr/>
      <w:tcPr>
        <w:shd w:val="clear" w:color="auto" w:fill="94D7F1" w:themeFill="accent4" w:themeFillTint="66"/>
      </w:tcPr>
    </w:tblStylePr>
  </w:style>
  <w:style w:type="table" w:styleId="GridTable5Dark-Accent5">
    <w:name w:val="Grid Table 5 Dark Accent 5"/>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D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584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584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584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584E" w:themeFill="accent5"/>
      </w:tcPr>
    </w:tblStylePr>
    <w:tblStylePr w:type="band1Vert">
      <w:tblPr/>
      <w:tcPr>
        <w:shd w:val="clear" w:color="auto" w:fill="F3BCB8" w:themeFill="accent5" w:themeFillTint="66"/>
      </w:tcPr>
    </w:tblStylePr>
    <w:tblStylePr w:type="band1Horz">
      <w:tblPr/>
      <w:tcPr>
        <w:shd w:val="clear" w:color="auto" w:fill="F3BCB8" w:themeFill="accent5" w:themeFillTint="66"/>
      </w:tcPr>
    </w:tblStylePr>
  </w:style>
  <w:style w:type="table" w:styleId="GridTable5Dark-Accent6">
    <w:name w:val="Grid Table 5 Dark Accent 6"/>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0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FB3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FB3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FB3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FB344" w:themeFill="accent6"/>
      </w:tcPr>
    </w:tblStylePr>
    <w:tblStylePr w:type="band1Vert">
      <w:tblPr/>
      <w:tcPr>
        <w:shd w:val="clear" w:color="auto" w:fill="C4E2B2" w:themeFill="accent6" w:themeFillTint="66"/>
      </w:tcPr>
    </w:tblStylePr>
    <w:tblStylePr w:type="band1Horz">
      <w:tblPr/>
      <w:tcPr>
        <w:shd w:val="clear" w:color="auto" w:fill="C4E2B2" w:themeFill="accent6" w:themeFillTint="66"/>
      </w:tcPr>
    </w:tblStylePr>
  </w:style>
  <w:style w:type="table" w:styleId="GridTable6Colorful">
    <w:name w:val="Grid Table 6 Colorful"/>
    <w:basedOn w:val="TableNormal"/>
    <w:uiPriority w:val="51"/>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C2563"/>
    <w:pPr>
      <w:spacing w:after="0" w:line="240" w:lineRule="auto"/>
    </w:pPr>
    <w:rPr>
      <w:color w:val="11826C" w:themeColor="accent1" w:themeShade="BF"/>
    </w:r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rPr>
      <w:tblPr/>
      <w:tcPr>
        <w:tcBorders>
          <w:bottom w:val="single" w:sz="12" w:space="0" w:color="58E9CD" w:themeColor="accent1" w:themeTint="99"/>
        </w:tcBorders>
      </w:tcPr>
    </w:tblStylePr>
    <w:tblStylePr w:type="lastRow">
      <w:rPr>
        <w:b/>
        <w:bCs/>
      </w:rPr>
      <w:tblPr/>
      <w:tcPr>
        <w:tcBorders>
          <w:top w:val="double" w:sz="4" w:space="0" w:color="58E9CD" w:themeColor="accent1" w:themeTint="99"/>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GridTable6Colorful-Accent2">
    <w:name w:val="Grid Table 6 Colorful Accent 2"/>
    <w:basedOn w:val="TableNormal"/>
    <w:uiPriority w:val="51"/>
    <w:rsid w:val="002C2563"/>
    <w:pPr>
      <w:spacing w:after="0" w:line="240" w:lineRule="auto"/>
    </w:pPr>
    <w:rPr>
      <w:color w:val="DE7B09" w:themeColor="accent2" w:themeShade="BF"/>
    </w:r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rPr>
      <w:tblPr/>
      <w:tcPr>
        <w:tcBorders>
          <w:bottom w:val="single" w:sz="12" w:space="0" w:color="FAC78B" w:themeColor="accent2" w:themeTint="99"/>
        </w:tcBorders>
      </w:tcPr>
    </w:tblStylePr>
    <w:tblStylePr w:type="lastRow">
      <w:rPr>
        <w:b/>
        <w:bCs/>
      </w:rPr>
      <w:tblPr/>
      <w:tcPr>
        <w:tcBorders>
          <w:top w:val="double" w:sz="4" w:space="0" w:color="FAC78B" w:themeColor="accent2" w:themeTint="99"/>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GridTable6Colorful-Accent3">
    <w:name w:val="Grid Table 6 Colorful Accent 3"/>
    <w:basedOn w:val="TableNormal"/>
    <w:uiPriority w:val="51"/>
    <w:rsid w:val="002C2563"/>
    <w:pPr>
      <w:spacing w:after="0" w:line="240" w:lineRule="auto"/>
    </w:pPr>
    <w:rPr>
      <w:color w:val="535E62" w:themeColor="accent3" w:themeShade="BF"/>
    </w:r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rPr>
      <w:tblPr/>
      <w:tcPr>
        <w:tcBorders>
          <w:bottom w:val="single" w:sz="12" w:space="0" w:color="A7B1B5" w:themeColor="accent3" w:themeTint="99"/>
        </w:tcBorders>
      </w:tcPr>
    </w:tblStylePr>
    <w:tblStylePr w:type="lastRow">
      <w:rPr>
        <w:b/>
        <w:bCs/>
      </w:rPr>
      <w:tblPr/>
      <w:tcPr>
        <w:tcBorders>
          <w:top w:val="double" w:sz="4" w:space="0" w:color="A7B1B5" w:themeColor="accent3" w:themeTint="99"/>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GridTable6Colorful-Accent4">
    <w:name w:val="Grid Table 6 Colorful Accent 4"/>
    <w:basedOn w:val="TableNormal"/>
    <w:uiPriority w:val="51"/>
    <w:rsid w:val="002C2563"/>
    <w:pPr>
      <w:spacing w:after="0" w:line="240" w:lineRule="auto"/>
    </w:pPr>
    <w:rPr>
      <w:color w:val="11698B" w:themeColor="accent4" w:themeShade="BF"/>
    </w:r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rPr>
      <w:tblPr/>
      <w:tcPr>
        <w:tcBorders>
          <w:bottom w:val="single" w:sz="12" w:space="0" w:color="5EC3EB" w:themeColor="accent4" w:themeTint="99"/>
        </w:tcBorders>
      </w:tcPr>
    </w:tblStylePr>
    <w:tblStylePr w:type="lastRow">
      <w:rPr>
        <w:b/>
        <w:bCs/>
      </w:rPr>
      <w:tblPr/>
      <w:tcPr>
        <w:tcBorders>
          <w:top w:val="double" w:sz="4" w:space="0" w:color="5EC3EB" w:themeColor="accent4" w:themeTint="99"/>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GridTable6Colorful-Accent5">
    <w:name w:val="Grid Table 6 Colorful Accent 5"/>
    <w:basedOn w:val="TableNormal"/>
    <w:uiPriority w:val="51"/>
    <w:rsid w:val="002C2563"/>
    <w:pPr>
      <w:spacing w:after="0" w:line="240" w:lineRule="auto"/>
    </w:pPr>
    <w:rPr>
      <w:color w:val="C52A1F" w:themeColor="accent5" w:themeShade="BF"/>
    </w:r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rPr>
      <w:tblPr/>
      <w:tcPr>
        <w:tcBorders>
          <w:bottom w:val="single" w:sz="12" w:space="0" w:color="EE9A94" w:themeColor="accent5" w:themeTint="99"/>
        </w:tcBorders>
      </w:tcPr>
    </w:tblStylePr>
    <w:tblStylePr w:type="lastRow">
      <w:rPr>
        <w:b/>
        <w:bCs/>
      </w:rPr>
      <w:tblPr/>
      <w:tcPr>
        <w:tcBorders>
          <w:top w:val="double" w:sz="4" w:space="0" w:color="EE9A94" w:themeColor="accent5" w:themeTint="99"/>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GridTable6Colorful-Accent6">
    <w:name w:val="Grid Table 6 Colorful Accent 6"/>
    <w:basedOn w:val="TableNormal"/>
    <w:uiPriority w:val="51"/>
    <w:rsid w:val="002C2563"/>
    <w:pPr>
      <w:spacing w:after="0" w:line="240" w:lineRule="auto"/>
    </w:pPr>
    <w:rPr>
      <w:color w:val="528633" w:themeColor="accent6" w:themeShade="BF"/>
    </w:r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rPr>
      <w:tblPr/>
      <w:tcPr>
        <w:tcBorders>
          <w:bottom w:val="single" w:sz="12" w:space="0" w:color="A7D38C" w:themeColor="accent6" w:themeTint="99"/>
        </w:tcBorders>
      </w:tcPr>
    </w:tblStylePr>
    <w:tblStylePr w:type="lastRow">
      <w:rPr>
        <w:b/>
        <w:bCs/>
      </w:rPr>
      <w:tblPr/>
      <w:tcPr>
        <w:tcBorders>
          <w:top w:val="double" w:sz="4" w:space="0" w:color="A7D38C" w:themeColor="accent6" w:themeTint="99"/>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GridTable7Colorful">
    <w:name w:val="Grid Table 7 Colorful"/>
    <w:basedOn w:val="TableNormal"/>
    <w:uiPriority w:val="52"/>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C2563"/>
    <w:pPr>
      <w:spacing w:after="0" w:line="240" w:lineRule="auto"/>
    </w:pPr>
    <w:rPr>
      <w:color w:val="11826C" w:themeColor="accent1" w:themeShade="BF"/>
    </w:r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7EE" w:themeFill="accent1" w:themeFillTint="33"/>
      </w:tcPr>
    </w:tblStylePr>
    <w:tblStylePr w:type="band1Horz">
      <w:tblPr/>
      <w:tcPr>
        <w:shd w:val="clear" w:color="auto" w:fill="C7F7EE" w:themeFill="accent1" w:themeFillTint="33"/>
      </w:tcPr>
    </w:tblStylePr>
    <w:tblStylePr w:type="neCell">
      <w:tblPr/>
      <w:tcPr>
        <w:tcBorders>
          <w:bottom w:val="single" w:sz="4" w:space="0" w:color="58E9CD" w:themeColor="accent1" w:themeTint="99"/>
        </w:tcBorders>
      </w:tcPr>
    </w:tblStylePr>
    <w:tblStylePr w:type="nwCell">
      <w:tblPr/>
      <w:tcPr>
        <w:tcBorders>
          <w:bottom w:val="single" w:sz="4" w:space="0" w:color="58E9CD" w:themeColor="accent1" w:themeTint="99"/>
        </w:tcBorders>
      </w:tcPr>
    </w:tblStylePr>
    <w:tblStylePr w:type="seCell">
      <w:tblPr/>
      <w:tcPr>
        <w:tcBorders>
          <w:top w:val="single" w:sz="4" w:space="0" w:color="58E9CD" w:themeColor="accent1" w:themeTint="99"/>
        </w:tcBorders>
      </w:tcPr>
    </w:tblStylePr>
    <w:tblStylePr w:type="swCell">
      <w:tblPr/>
      <w:tcPr>
        <w:tcBorders>
          <w:top w:val="single" w:sz="4" w:space="0" w:color="58E9CD" w:themeColor="accent1" w:themeTint="99"/>
        </w:tcBorders>
      </w:tcPr>
    </w:tblStylePr>
  </w:style>
  <w:style w:type="table" w:styleId="GridTable7Colorful-Accent2">
    <w:name w:val="Grid Table 7 Colorful Accent 2"/>
    <w:basedOn w:val="TableNormal"/>
    <w:uiPriority w:val="52"/>
    <w:rsid w:val="002C2563"/>
    <w:pPr>
      <w:spacing w:after="0" w:line="240" w:lineRule="auto"/>
    </w:pPr>
    <w:rPr>
      <w:color w:val="DE7B09" w:themeColor="accent2" w:themeShade="BF"/>
    </w:r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CD8" w:themeFill="accent2" w:themeFillTint="33"/>
      </w:tcPr>
    </w:tblStylePr>
    <w:tblStylePr w:type="band1Horz">
      <w:tblPr/>
      <w:tcPr>
        <w:shd w:val="clear" w:color="auto" w:fill="FDECD8" w:themeFill="accent2" w:themeFillTint="33"/>
      </w:tcPr>
    </w:tblStylePr>
    <w:tblStylePr w:type="neCell">
      <w:tblPr/>
      <w:tcPr>
        <w:tcBorders>
          <w:bottom w:val="single" w:sz="4" w:space="0" w:color="FAC78B" w:themeColor="accent2" w:themeTint="99"/>
        </w:tcBorders>
      </w:tcPr>
    </w:tblStylePr>
    <w:tblStylePr w:type="nwCell">
      <w:tblPr/>
      <w:tcPr>
        <w:tcBorders>
          <w:bottom w:val="single" w:sz="4" w:space="0" w:color="FAC78B" w:themeColor="accent2" w:themeTint="99"/>
        </w:tcBorders>
      </w:tcPr>
    </w:tblStylePr>
    <w:tblStylePr w:type="seCell">
      <w:tblPr/>
      <w:tcPr>
        <w:tcBorders>
          <w:top w:val="single" w:sz="4" w:space="0" w:color="FAC78B" w:themeColor="accent2" w:themeTint="99"/>
        </w:tcBorders>
      </w:tcPr>
    </w:tblStylePr>
    <w:tblStylePr w:type="swCell">
      <w:tblPr/>
      <w:tcPr>
        <w:tcBorders>
          <w:top w:val="single" w:sz="4" w:space="0" w:color="FAC78B" w:themeColor="accent2" w:themeTint="99"/>
        </w:tcBorders>
      </w:tcPr>
    </w:tblStylePr>
  </w:style>
  <w:style w:type="table" w:styleId="GridTable7Colorful-Accent3">
    <w:name w:val="Grid Table 7 Colorful Accent 3"/>
    <w:basedOn w:val="TableNormal"/>
    <w:uiPriority w:val="52"/>
    <w:rsid w:val="002C2563"/>
    <w:pPr>
      <w:spacing w:after="0" w:line="240" w:lineRule="auto"/>
    </w:pPr>
    <w:rPr>
      <w:color w:val="535E62" w:themeColor="accent3" w:themeShade="BF"/>
    </w:r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E5E6" w:themeFill="accent3" w:themeFillTint="33"/>
      </w:tcPr>
    </w:tblStylePr>
    <w:tblStylePr w:type="band1Horz">
      <w:tblPr/>
      <w:tcPr>
        <w:shd w:val="clear" w:color="auto" w:fill="E1E5E6" w:themeFill="accent3" w:themeFillTint="33"/>
      </w:tcPr>
    </w:tblStylePr>
    <w:tblStylePr w:type="neCell">
      <w:tblPr/>
      <w:tcPr>
        <w:tcBorders>
          <w:bottom w:val="single" w:sz="4" w:space="0" w:color="A7B1B5" w:themeColor="accent3" w:themeTint="99"/>
        </w:tcBorders>
      </w:tcPr>
    </w:tblStylePr>
    <w:tblStylePr w:type="nwCell">
      <w:tblPr/>
      <w:tcPr>
        <w:tcBorders>
          <w:bottom w:val="single" w:sz="4" w:space="0" w:color="A7B1B5" w:themeColor="accent3" w:themeTint="99"/>
        </w:tcBorders>
      </w:tcPr>
    </w:tblStylePr>
    <w:tblStylePr w:type="seCell">
      <w:tblPr/>
      <w:tcPr>
        <w:tcBorders>
          <w:top w:val="single" w:sz="4" w:space="0" w:color="A7B1B5" w:themeColor="accent3" w:themeTint="99"/>
        </w:tcBorders>
      </w:tcPr>
    </w:tblStylePr>
    <w:tblStylePr w:type="swCell">
      <w:tblPr/>
      <w:tcPr>
        <w:tcBorders>
          <w:top w:val="single" w:sz="4" w:space="0" w:color="A7B1B5" w:themeColor="accent3" w:themeTint="99"/>
        </w:tcBorders>
      </w:tcPr>
    </w:tblStylePr>
  </w:style>
  <w:style w:type="table" w:styleId="GridTable7Colorful-Accent4">
    <w:name w:val="Grid Table 7 Colorful Accent 4"/>
    <w:basedOn w:val="TableNormal"/>
    <w:uiPriority w:val="52"/>
    <w:rsid w:val="002C2563"/>
    <w:pPr>
      <w:spacing w:after="0" w:line="240" w:lineRule="auto"/>
    </w:pPr>
    <w:rPr>
      <w:color w:val="11698B" w:themeColor="accent4" w:themeShade="BF"/>
    </w:r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BF8" w:themeFill="accent4" w:themeFillTint="33"/>
      </w:tcPr>
    </w:tblStylePr>
    <w:tblStylePr w:type="band1Horz">
      <w:tblPr/>
      <w:tcPr>
        <w:shd w:val="clear" w:color="auto" w:fill="C9EBF8" w:themeFill="accent4" w:themeFillTint="33"/>
      </w:tcPr>
    </w:tblStylePr>
    <w:tblStylePr w:type="neCell">
      <w:tblPr/>
      <w:tcPr>
        <w:tcBorders>
          <w:bottom w:val="single" w:sz="4" w:space="0" w:color="5EC3EB" w:themeColor="accent4" w:themeTint="99"/>
        </w:tcBorders>
      </w:tcPr>
    </w:tblStylePr>
    <w:tblStylePr w:type="nwCell">
      <w:tblPr/>
      <w:tcPr>
        <w:tcBorders>
          <w:bottom w:val="single" w:sz="4" w:space="0" w:color="5EC3EB" w:themeColor="accent4" w:themeTint="99"/>
        </w:tcBorders>
      </w:tcPr>
    </w:tblStylePr>
    <w:tblStylePr w:type="seCell">
      <w:tblPr/>
      <w:tcPr>
        <w:tcBorders>
          <w:top w:val="single" w:sz="4" w:space="0" w:color="5EC3EB" w:themeColor="accent4" w:themeTint="99"/>
        </w:tcBorders>
      </w:tcPr>
    </w:tblStylePr>
    <w:tblStylePr w:type="swCell">
      <w:tblPr/>
      <w:tcPr>
        <w:tcBorders>
          <w:top w:val="single" w:sz="4" w:space="0" w:color="5EC3EB" w:themeColor="accent4" w:themeTint="99"/>
        </w:tcBorders>
      </w:tcPr>
    </w:tblStylePr>
  </w:style>
  <w:style w:type="table" w:styleId="GridTable7Colorful-Accent5">
    <w:name w:val="Grid Table 7 Colorful Accent 5"/>
    <w:basedOn w:val="TableNormal"/>
    <w:uiPriority w:val="52"/>
    <w:rsid w:val="002C2563"/>
    <w:pPr>
      <w:spacing w:after="0" w:line="240" w:lineRule="auto"/>
    </w:pPr>
    <w:rPr>
      <w:color w:val="C52A1F" w:themeColor="accent5" w:themeShade="BF"/>
    </w:r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DDB" w:themeFill="accent5" w:themeFillTint="33"/>
      </w:tcPr>
    </w:tblStylePr>
    <w:tblStylePr w:type="band1Horz">
      <w:tblPr/>
      <w:tcPr>
        <w:shd w:val="clear" w:color="auto" w:fill="F9DDDB" w:themeFill="accent5" w:themeFillTint="33"/>
      </w:tcPr>
    </w:tblStylePr>
    <w:tblStylePr w:type="neCell">
      <w:tblPr/>
      <w:tcPr>
        <w:tcBorders>
          <w:bottom w:val="single" w:sz="4" w:space="0" w:color="EE9A94" w:themeColor="accent5" w:themeTint="99"/>
        </w:tcBorders>
      </w:tcPr>
    </w:tblStylePr>
    <w:tblStylePr w:type="nwCell">
      <w:tblPr/>
      <w:tcPr>
        <w:tcBorders>
          <w:bottom w:val="single" w:sz="4" w:space="0" w:color="EE9A94" w:themeColor="accent5" w:themeTint="99"/>
        </w:tcBorders>
      </w:tcPr>
    </w:tblStylePr>
    <w:tblStylePr w:type="seCell">
      <w:tblPr/>
      <w:tcPr>
        <w:tcBorders>
          <w:top w:val="single" w:sz="4" w:space="0" w:color="EE9A94" w:themeColor="accent5" w:themeTint="99"/>
        </w:tcBorders>
      </w:tcPr>
    </w:tblStylePr>
    <w:tblStylePr w:type="swCell">
      <w:tblPr/>
      <w:tcPr>
        <w:tcBorders>
          <w:top w:val="single" w:sz="4" w:space="0" w:color="EE9A94" w:themeColor="accent5" w:themeTint="99"/>
        </w:tcBorders>
      </w:tcPr>
    </w:tblStylePr>
  </w:style>
  <w:style w:type="table" w:styleId="GridTable7Colorful-Accent6">
    <w:name w:val="Grid Table 7 Colorful Accent 6"/>
    <w:basedOn w:val="TableNormal"/>
    <w:uiPriority w:val="52"/>
    <w:rsid w:val="002C2563"/>
    <w:pPr>
      <w:spacing w:after="0" w:line="240" w:lineRule="auto"/>
    </w:pPr>
    <w:rPr>
      <w:color w:val="528633" w:themeColor="accent6" w:themeShade="BF"/>
    </w:r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0D8" w:themeFill="accent6" w:themeFillTint="33"/>
      </w:tcPr>
    </w:tblStylePr>
    <w:tblStylePr w:type="band1Horz">
      <w:tblPr/>
      <w:tcPr>
        <w:shd w:val="clear" w:color="auto" w:fill="E1F0D8" w:themeFill="accent6" w:themeFillTint="33"/>
      </w:tcPr>
    </w:tblStylePr>
    <w:tblStylePr w:type="neCell">
      <w:tblPr/>
      <w:tcPr>
        <w:tcBorders>
          <w:bottom w:val="single" w:sz="4" w:space="0" w:color="A7D38C" w:themeColor="accent6" w:themeTint="99"/>
        </w:tcBorders>
      </w:tcPr>
    </w:tblStylePr>
    <w:tblStylePr w:type="nwCell">
      <w:tblPr/>
      <w:tcPr>
        <w:tcBorders>
          <w:bottom w:val="single" w:sz="4" w:space="0" w:color="A7D38C" w:themeColor="accent6" w:themeTint="99"/>
        </w:tcBorders>
      </w:tcPr>
    </w:tblStylePr>
    <w:tblStylePr w:type="seCell">
      <w:tblPr/>
      <w:tcPr>
        <w:tcBorders>
          <w:top w:val="single" w:sz="4" w:space="0" w:color="A7D38C" w:themeColor="accent6" w:themeTint="99"/>
        </w:tcBorders>
      </w:tcPr>
    </w:tblStylePr>
    <w:tblStylePr w:type="swCell">
      <w:tblPr/>
      <w:tcPr>
        <w:tcBorders>
          <w:top w:val="single" w:sz="4" w:space="0" w:color="A7D38C" w:themeColor="accent6" w:themeTint="99"/>
        </w:tcBorders>
      </w:tcPr>
    </w:tblStylePr>
  </w:style>
  <w:style w:type="character" w:customStyle="1" w:styleId="Heading1Char">
    <w:name w:val="Heading 1 Char"/>
    <w:basedOn w:val="DefaultParagraphFont"/>
    <w:link w:val="Heading1"/>
    <w:uiPriority w:val="7"/>
    <w:rsid w:val="00BF473C"/>
    <w:rPr>
      <w:rFonts w:asciiTheme="majorHAnsi" w:eastAsiaTheme="majorEastAsia" w:hAnsiTheme="majorHAnsi" w:cstheme="majorBidi"/>
      <w:color w:val="0B5748" w:themeColor="accent1" w:themeShade="80"/>
      <w:sz w:val="32"/>
      <w:szCs w:val="32"/>
    </w:rPr>
  </w:style>
  <w:style w:type="character" w:customStyle="1" w:styleId="Heading2Char">
    <w:name w:val="Heading 2 Char"/>
    <w:basedOn w:val="DefaultParagraphFont"/>
    <w:link w:val="Heading2"/>
    <w:uiPriority w:val="8"/>
    <w:semiHidden/>
    <w:rsid w:val="00BF473C"/>
    <w:rPr>
      <w:rFonts w:asciiTheme="majorHAnsi" w:eastAsiaTheme="majorEastAsia" w:hAnsiTheme="majorHAnsi" w:cstheme="majorBidi"/>
      <w:color w:val="0B5748" w:themeColor="accent1" w:themeShade="80"/>
      <w:sz w:val="26"/>
      <w:szCs w:val="26"/>
    </w:rPr>
  </w:style>
  <w:style w:type="character" w:customStyle="1" w:styleId="Heading3Char">
    <w:name w:val="Heading 3 Char"/>
    <w:basedOn w:val="DefaultParagraphFont"/>
    <w:link w:val="Heading3"/>
    <w:uiPriority w:val="9"/>
    <w:semiHidden/>
    <w:rsid w:val="002C2563"/>
    <w:rPr>
      <w:rFonts w:asciiTheme="majorHAnsi" w:eastAsiaTheme="majorEastAsia" w:hAnsiTheme="majorHAnsi" w:cstheme="majorBidi"/>
      <w:color w:val="0B5648" w:themeColor="accent1" w:themeShade="7F"/>
      <w:sz w:val="24"/>
      <w:szCs w:val="24"/>
    </w:rPr>
  </w:style>
  <w:style w:type="character" w:customStyle="1" w:styleId="Heading4Char">
    <w:name w:val="Heading 4 Char"/>
    <w:basedOn w:val="DefaultParagraphFont"/>
    <w:link w:val="Heading4"/>
    <w:uiPriority w:val="9"/>
    <w:semiHidden/>
    <w:rsid w:val="002C2563"/>
    <w:rPr>
      <w:rFonts w:asciiTheme="majorHAnsi" w:eastAsiaTheme="majorEastAsia" w:hAnsiTheme="majorHAnsi" w:cstheme="majorBidi"/>
      <w:i/>
      <w:iCs/>
      <w:color w:val="11826C" w:themeColor="accent1" w:themeShade="BF"/>
    </w:rPr>
  </w:style>
  <w:style w:type="character" w:customStyle="1" w:styleId="Heading5Char">
    <w:name w:val="Heading 5 Char"/>
    <w:basedOn w:val="DefaultParagraphFont"/>
    <w:link w:val="Heading5"/>
    <w:uiPriority w:val="9"/>
    <w:semiHidden/>
    <w:rsid w:val="002C2563"/>
    <w:rPr>
      <w:rFonts w:asciiTheme="majorHAnsi" w:eastAsiaTheme="majorEastAsia" w:hAnsiTheme="majorHAnsi" w:cstheme="majorBidi"/>
      <w:color w:val="11826C" w:themeColor="accent1" w:themeShade="BF"/>
    </w:rPr>
  </w:style>
  <w:style w:type="character" w:customStyle="1" w:styleId="Heading6Char">
    <w:name w:val="Heading 6 Char"/>
    <w:basedOn w:val="DefaultParagraphFont"/>
    <w:link w:val="Heading6"/>
    <w:uiPriority w:val="9"/>
    <w:semiHidden/>
    <w:rsid w:val="002C2563"/>
    <w:rPr>
      <w:rFonts w:asciiTheme="majorHAnsi" w:eastAsiaTheme="majorEastAsia" w:hAnsiTheme="majorHAnsi" w:cstheme="majorBidi"/>
      <w:color w:val="0B5648" w:themeColor="accent1" w:themeShade="7F"/>
    </w:rPr>
  </w:style>
  <w:style w:type="character" w:customStyle="1" w:styleId="Heading7Char">
    <w:name w:val="Heading 7 Char"/>
    <w:basedOn w:val="DefaultParagraphFont"/>
    <w:link w:val="Heading7"/>
    <w:uiPriority w:val="9"/>
    <w:semiHidden/>
    <w:rsid w:val="002C2563"/>
    <w:rPr>
      <w:rFonts w:asciiTheme="majorHAnsi" w:eastAsiaTheme="majorEastAsia" w:hAnsiTheme="majorHAnsi" w:cstheme="majorBidi"/>
      <w:i/>
      <w:iCs/>
      <w:color w:val="0B5648" w:themeColor="accent1" w:themeShade="7F"/>
    </w:rPr>
  </w:style>
  <w:style w:type="character" w:customStyle="1" w:styleId="Heading8Char">
    <w:name w:val="Heading 8 Char"/>
    <w:basedOn w:val="DefaultParagraphFont"/>
    <w:link w:val="Heading8"/>
    <w:uiPriority w:val="9"/>
    <w:semiHidden/>
    <w:rsid w:val="002C256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C256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2C2563"/>
  </w:style>
  <w:style w:type="paragraph" w:styleId="HTMLAddress">
    <w:name w:val="HTML Address"/>
    <w:basedOn w:val="Normal"/>
    <w:link w:val="HTMLAddressChar"/>
    <w:uiPriority w:val="99"/>
    <w:semiHidden/>
    <w:unhideWhenUsed/>
    <w:rsid w:val="002C2563"/>
    <w:pPr>
      <w:spacing w:after="0" w:line="240" w:lineRule="auto"/>
    </w:pPr>
    <w:rPr>
      <w:i/>
      <w:iCs/>
    </w:rPr>
  </w:style>
  <w:style w:type="character" w:customStyle="1" w:styleId="HTMLAddressChar">
    <w:name w:val="HTML Address Char"/>
    <w:basedOn w:val="DefaultParagraphFont"/>
    <w:link w:val="HTMLAddress"/>
    <w:uiPriority w:val="99"/>
    <w:semiHidden/>
    <w:rsid w:val="002C2563"/>
    <w:rPr>
      <w:i/>
      <w:iCs/>
    </w:rPr>
  </w:style>
  <w:style w:type="character" w:styleId="HTMLCite">
    <w:name w:val="HTML Cite"/>
    <w:basedOn w:val="DefaultParagraphFont"/>
    <w:uiPriority w:val="99"/>
    <w:semiHidden/>
    <w:unhideWhenUsed/>
    <w:rsid w:val="002C2563"/>
    <w:rPr>
      <w:i/>
      <w:iCs/>
    </w:rPr>
  </w:style>
  <w:style w:type="character" w:styleId="HTMLCode">
    <w:name w:val="HTML Code"/>
    <w:basedOn w:val="DefaultParagraphFont"/>
    <w:uiPriority w:val="99"/>
    <w:semiHidden/>
    <w:unhideWhenUsed/>
    <w:rsid w:val="002C2563"/>
    <w:rPr>
      <w:rFonts w:ascii="Consolas" w:hAnsi="Consolas"/>
      <w:sz w:val="22"/>
      <w:szCs w:val="20"/>
    </w:rPr>
  </w:style>
  <w:style w:type="character" w:styleId="HTMLDefinition">
    <w:name w:val="HTML Definition"/>
    <w:basedOn w:val="DefaultParagraphFont"/>
    <w:uiPriority w:val="99"/>
    <w:semiHidden/>
    <w:unhideWhenUsed/>
    <w:rsid w:val="002C2563"/>
    <w:rPr>
      <w:i/>
      <w:iCs/>
    </w:rPr>
  </w:style>
  <w:style w:type="character" w:styleId="HTMLKeyboard">
    <w:name w:val="HTML Keyboard"/>
    <w:basedOn w:val="DefaultParagraphFont"/>
    <w:uiPriority w:val="99"/>
    <w:semiHidden/>
    <w:unhideWhenUsed/>
    <w:rsid w:val="002C2563"/>
    <w:rPr>
      <w:rFonts w:ascii="Consolas" w:hAnsi="Consolas"/>
      <w:sz w:val="22"/>
      <w:szCs w:val="20"/>
    </w:rPr>
  </w:style>
  <w:style w:type="paragraph" w:styleId="HTMLPreformatted">
    <w:name w:val="HTML Preformatted"/>
    <w:basedOn w:val="Normal"/>
    <w:link w:val="HTMLPreformattedChar"/>
    <w:uiPriority w:val="99"/>
    <w:semiHidden/>
    <w:unhideWhenUsed/>
    <w:rsid w:val="002C2563"/>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2C2563"/>
    <w:rPr>
      <w:rFonts w:ascii="Consolas" w:hAnsi="Consolas"/>
      <w:szCs w:val="20"/>
    </w:rPr>
  </w:style>
  <w:style w:type="character" w:styleId="HTMLSample">
    <w:name w:val="HTML Sample"/>
    <w:basedOn w:val="DefaultParagraphFont"/>
    <w:uiPriority w:val="99"/>
    <w:semiHidden/>
    <w:unhideWhenUsed/>
    <w:rsid w:val="002C2563"/>
    <w:rPr>
      <w:rFonts w:ascii="Consolas" w:hAnsi="Consolas"/>
      <w:sz w:val="24"/>
      <w:szCs w:val="24"/>
    </w:rPr>
  </w:style>
  <w:style w:type="character" w:styleId="HTMLTypewriter">
    <w:name w:val="HTML Typewriter"/>
    <w:basedOn w:val="DefaultParagraphFont"/>
    <w:uiPriority w:val="99"/>
    <w:semiHidden/>
    <w:unhideWhenUsed/>
    <w:rsid w:val="002C2563"/>
    <w:rPr>
      <w:rFonts w:ascii="Consolas" w:hAnsi="Consolas"/>
      <w:sz w:val="22"/>
      <w:szCs w:val="20"/>
    </w:rPr>
  </w:style>
  <w:style w:type="character" w:styleId="HTMLVariable">
    <w:name w:val="HTML Variable"/>
    <w:basedOn w:val="DefaultParagraphFont"/>
    <w:uiPriority w:val="99"/>
    <w:semiHidden/>
    <w:unhideWhenUsed/>
    <w:rsid w:val="002C2563"/>
    <w:rPr>
      <w:i/>
      <w:iCs/>
    </w:rPr>
  </w:style>
  <w:style w:type="character" w:styleId="Hyperlink">
    <w:name w:val="Hyperlink"/>
    <w:basedOn w:val="DefaultParagraphFont"/>
    <w:uiPriority w:val="99"/>
    <w:semiHidden/>
    <w:unhideWhenUsed/>
    <w:rsid w:val="00CD5E29"/>
    <w:rPr>
      <w:color w:val="11698B" w:themeColor="accent4" w:themeShade="BF"/>
      <w:u w:val="single"/>
    </w:rPr>
  </w:style>
  <w:style w:type="paragraph" w:styleId="Index1">
    <w:name w:val="index 1"/>
    <w:basedOn w:val="Normal"/>
    <w:next w:val="Normal"/>
    <w:autoRedefine/>
    <w:uiPriority w:val="99"/>
    <w:semiHidden/>
    <w:unhideWhenUsed/>
    <w:rsid w:val="002C2563"/>
    <w:pPr>
      <w:spacing w:after="0" w:line="240" w:lineRule="auto"/>
      <w:ind w:left="220" w:hanging="220"/>
    </w:pPr>
  </w:style>
  <w:style w:type="paragraph" w:styleId="Index2">
    <w:name w:val="index 2"/>
    <w:basedOn w:val="Normal"/>
    <w:next w:val="Normal"/>
    <w:autoRedefine/>
    <w:uiPriority w:val="99"/>
    <w:semiHidden/>
    <w:unhideWhenUsed/>
    <w:rsid w:val="002C2563"/>
    <w:pPr>
      <w:spacing w:after="0" w:line="240" w:lineRule="auto"/>
      <w:ind w:left="440" w:hanging="220"/>
    </w:pPr>
  </w:style>
  <w:style w:type="paragraph" w:styleId="Index3">
    <w:name w:val="index 3"/>
    <w:basedOn w:val="Normal"/>
    <w:next w:val="Normal"/>
    <w:autoRedefine/>
    <w:uiPriority w:val="99"/>
    <w:semiHidden/>
    <w:unhideWhenUsed/>
    <w:rsid w:val="002C2563"/>
    <w:pPr>
      <w:spacing w:after="0" w:line="240" w:lineRule="auto"/>
      <w:ind w:left="660" w:hanging="220"/>
    </w:pPr>
  </w:style>
  <w:style w:type="paragraph" w:styleId="Index4">
    <w:name w:val="index 4"/>
    <w:basedOn w:val="Normal"/>
    <w:next w:val="Normal"/>
    <w:autoRedefine/>
    <w:uiPriority w:val="99"/>
    <w:semiHidden/>
    <w:unhideWhenUsed/>
    <w:rsid w:val="002C2563"/>
    <w:pPr>
      <w:spacing w:after="0" w:line="240" w:lineRule="auto"/>
      <w:ind w:left="880" w:hanging="220"/>
    </w:pPr>
  </w:style>
  <w:style w:type="paragraph" w:styleId="Index5">
    <w:name w:val="index 5"/>
    <w:basedOn w:val="Normal"/>
    <w:next w:val="Normal"/>
    <w:autoRedefine/>
    <w:uiPriority w:val="99"/>
    <w:semiHidden/>
    <w:unhideWhenUsed/>
    <w:rsid w:val="002C2563"/>
    <w:pPr>
      <w:spacing w:after="0" w:line="240" w:lineRule="auto"/>
      <w:ind w:left="1100" w:hanging="220"/>
    </w:pPr>
  </w:style>
  <w:style w:type="paragraph" w:styleId="Index6">
    <w:name w:val="index 6"/>
    <w:basedOn w:val="Normal"/>
    <w:next w:val="Normal"/>
    <w:autoRedefine/>
    <w:uiPriority w:val="99"/>
    <w:semiHidden/>
    <w:unhideWhenUsed/>
    <w:rsid w:val="002C2563"/>
    <w:pPr>
      <w:spacing w:after="0" w:line="240" w:lineRule="auto"/>
      <w:ind w:left="1320" w:hanging="220"/>
    </w:pPr>
  </w:style>
  <w:style w:type="paragraph" w:styleId="Index7">
    <w:name w:val="index 7"/>
    <w:basedOn w:val="Normal"/>
    <w:next w:val="Normal"/>
    <w:autoRedefine/>
    <w:uiPriority w:val="99"/>
    <w:semiHidden/>
    <w:unhideWhenUsed/>
    <w:rsid w:val="002C2563"/>
    <w:pPr>
      <w:spacing w:after="0" w:line="240" w:lineRule="auto"/>
      <w:ind w:left="1540" w:hanging="220"/>
    </w:pPr>
  </w:style>
  <w:style w:type="paragraph" w:styleId="Index8">
    <w:name w:val="index 8"/>
    <w:basedOn w:val="Normal"/>
    <w:next w:val="Normal"/>
    <w:autoRedefine/>
    <w:uiPriority w:val="99"/>
    <w:semiHidden/>
    <w:unhideWhenUsed/>
    <w:rsid w:val="002C2563"/>
    <w:pPr>
      <w:spacing w:after="0" w:line="240" w:lineRule="auto"/>
      <w:ind w:left="1760" w:hanging="220"/>
    </w:pPr>
  </w:style>
  <w:style w:type="paragraph" w:styleId="Index9">
    <w:name w:val="index 9"/>
    <w:basedOn w:val="Normal"/>
    <w:next w:val="Normal"/>
    <w:autoRedefine/>
    <w:uiPriority w:val="99"/>
    <w:semiHidden/>
    <w:unhideWhenUsed/>
    <w:rsid w:val="002C2563"/>
    <w:pPr>
      <w:spacing w:after="0" w:line="240" w:lineRule="auto"/>
      <w:ind w:left="1980" w:hanging="220"/>
    </w:pPr>
  </w:style>
  <w:style w:type="paragraph" w:styleId="IndexHeading">
    <w:name w:val="index heading"/>
    <w:basedOn w:val="Normal"/>
    <w:next w:val="Index1"/>
    <w:uiPriority w:val="99"/>
    <w:semiHidden/>
    <w:unhideWhenUsed/>
    <w:rsid w:val="002C256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D5E29"/>
    <w:rPr>
      <w:i/>
      <w:iCs/>
      <w:color w:val="11826C" w:themeColor="accent1" w:themeShade="BF"/>
    </w:rPr>
  </w:style>
  <w:style w:type="paragraph" w:styleId="IntenseQuote">
    <w:name w:val="Intense Quote"/>
    <w:basedOn w:val="Normal"/>
    <w:next w:val="Normal"/>
    <w:link w:val="IntenseQuoteChar"/>
    <w:uiPriority w:val="30"/>
    <w:semiHidden/>
    <w:unhideWhenUsed/>
    <w:qFormat/>
    <w:rsid w:val="00CD5E29"/>
    <w:pPr>
      <w:pBdr>
        <w:top w:val="single" w:sz="4" w:space="10" w:color="17AE92" w:themeColor="accent1"/>
        <w:bottom w:val="single" w:sz="4" w:space="10" w:color="17AE92" w:themeColor="accent1"/>
      </w:pBdr>
      <w:spacing w:before="360" w:after="360"/>
      <w:ind w:left="864" w:right="864"/>
      <w:jc w:val="center"/>
    </w:pPr>
    <w:rPr>
      <w:i/>
      <w:iCs/>
      <w:color w:val="11826C" w:themeColor="accent1" w:themeShade="BF"/>
    </w:rPr>
  </w:style>
  <w:style w:type="character" w:customStyle="1" w:styleId="IntenseQuoteChar">
    <w:name w:val="Intense Quote Char"/>
    <w:basedOn w:val="DefaultParagraphFont"/>
    <w:link w:val="IntenseQuote"/>
    <w:uiPriority w:val="30"/>
    <w:semiHidden/>
    <w:rsid w:val="00CD5E29"/>
    <w:rPr>
      <w:i/>
      <w:iCs/>
      <w:color w:val="11826C" w:themeColor="accent1" w:themeShade="BF"/>
    </w:rPr>
  </w:style>
  <w:style w:type="character" w:styleId="IntenseReference">
    <w:name w:val="Intense Reference"/>
    <w:basedOn w:val="DefaultParagraphFont"/>
    <w:uiPriority w:val="32"/>
    <w:semiHidden/>
    <w:unhideWhenUsed/>
    <w:qFormat/>
    <w:rsid w:val="00CD5E29"/>
    <w:rPr>
      <w:b/>
      <w:bCs/>
      <w:caps w:val="0"/>
      <w:smallCaps/>
      <w:color w:val="11826C" w:themeColor="accent1" w:themeShade="BF"/>
      <w:spacing w:val="5"/>
    </w:rPr>
  </w:style>
  <w:style w:type="table" w:styleId="LightGrid">
    <w:name w:val="Light Grid"/>
    <w:basedOn w:val="TableNormal"/>
    <w:uiPriority w:val="62"/>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C2563"/>
    <w:pPr>
      <w:spacing w:after="0" w:line="240" w:lineRule="auto"/>
    </w:p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insideH w:val="single" w:sz="8" w:space="0" w:color="17AE92" w:themeColor="accent1"/>
        <w:insideV w:val="single" w:sz="8" w:space="0" w:color="17AE9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AE92" w:themeColor="accent1"/>
          <w:left w:val="single" w:sz="8" w:space="0" w:color="17AE92" w:themeColor="accent1"/>
          <w:bottom w:val="single" w:sz="18" w:space="0" w:color="17AE92" w:themeColor="accent1"/>
          <w:right w:val="single" w:sz="8" w:space="0" w:color="17AE92" w:themeColor="accent1"/>
          <w:insideH w:val="nil"/>
          <w:insideV w:val="single" w:sz="8" w:space="0" w:color="17AE9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AE92" w:themeColor="accent1"/>
          <w:left w:val="single" w:sz="8" w:space="0" w:color="17AE92" w:themeColor="accent1"/>
          <w:bottom w:val="single" w:sz="8" w:space="0" w:color="17AE92" w:themeColor="accent1"/>
          <w:right w:val="single" w:sz="8" w:space="0" w:color="17AE92" w:themeColor="accent1"/>
          <w:insideH w:val="nil"/>
          <w:insideV w:val="single" w:sz="8" w:space="0" w:color="17AE9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tcPr>
    </w:tblStylePr>
    <w:tblStylePr w:type="band1Vert">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shd w:val="clear" w:color="auto" w:fill="BAF6EA" w:themeFill="accent1" w:themeFillTint="3F"/>
      </w:tcPr>
    </w:tblStylePr>
    <w:tblStylePr w:type="band1Horz">
      <w:tblPr/>
      <w:tcPr>
        <w:tcBorders>
          <w:top w:val="single" w:sz="8" w:space="0" w:color="17AE92" w:themeColor="accent1"/>
          <w:left w:val="single" w:sz="8" w:space="0" w:color="17AE92" w:themeColor="accent1"/>
          <w:bottom w:val="single" w:sz="8" w:space="0" w:color="17AE92" w:themeColor="accent1"/>
          <w:right w:val="single" w:sz="8" w:space="0" w:color="17AE92" w:themeColor="accent1"/>
          <w:insideV w:val="single" w:sz="8" w:space="0" w:color="17AE92" w:themeColor="accent1"/>
        </w:tcBorders>
        <w:shd w:val="clear" w:color="auto" w:fill="BAF6EA" w:themeFill="accent1" w:themeFillTint="3F"/>
      </w:tcPr>
    </w:tblStylePr>
    <w:tblStylePr w:type="band2Horz">
      <w:tblPr/>
      <w:tcPr>
        <w:tcBorders>
          <w:top w:val="single" w:sz="8" w:space="0" w:color="17AE92" w:themeColor="accent1"/>
          <w:left w:val="single" w:sz="8" w:space="0" w:color="17AE92" w:themeColor="accent1"/>
          <w:bottom w:val="single" w:sz="8" w:space="0" w:color="17AE92" w:themeColor="accent1"/>
          <w:right w:val="single" w:sz="8" w:space="0" w:color="17AE92" w:themeColor="accent1"/>
          <w:insideV w:val="single" w:sz="8" w:space="0" w:color="17AE92" w:themeColor="accent1"/>
        </w:tcBorders>
      </w:tcPr>
    </w:tblStylePr>
  </w:style>
  <w:style w:type="table" w:styleId="LightGrid-Accent2">
    <w:name w:val="Light Grid Accent 2"/>
    <w:basedOn w:val="TableNormal"/>
    <w:uiPriority w:val="62"/>
    <w:semiHidden/>
    <w:unhideWhenUsed/>
    <w:rsid w:val="002C2563"/>
    <w:pPr>
      <w:spacing w:after="0" w:line="240" w:lineRule="auto"/>
    </w:p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insideH w:val="single" w:sz="8" w:space="0" w:color="F7A23F" w:themeColor="accent2"/>
        <w:insideV w:val="single" w:sz="8" w:space="0" w:color="F7A23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A23F" w:themeColor="accent2"/>
          <w:left w:val="single" w:sz="8" w:space="0" w:color="F7A23F" w:themeColor="accent2"/>
          <w:bottom w:val="single" w:sz="18" w:space="0" w:color="F7A23F" w:themeColor="accent2"/>
          <w:right w:val="single" w:sz="8" w:space="0" w:color="F7A23F" w:themeColor="accent2"/>
          <w:insideH w:val="nil"/>
          <w:insideV w:val="single" w:sz="8" w:space="0" w:color="F7A23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A23F" w:themeColor="accent2"/>
          <w:left w:val="single" w:sz="8" w:space="0" w:color="F7A23F" w:themeColor="accent2"/>
          <w:bottom w:val="single" w:sz="8" w:space="0" w:color="F7A23F" w:themeColor="accent2"/>
          <w:right w:val="single" w:sz="8" w:space="0" w:color="F7A23F" w:themeColor="accent2"/>
          <w:insideH w:val="nil"/>
          <w:insideV w:val="single" w:sz="8" w:space="0" w:color="F7A23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tcPr>
    </w:tblStylePr>
    <w:tblStylePr w:type="band1Vert">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shd w:val="clear" w:color="auto" w:fill="FDE7CF" w:themeFill="accent2" w:themeFillTint="3F"/>
      </w:tcPr>
    </w:tblStylePr>
    <w:tblStylePr w:type="band1Horz">
      <w:tblPr/>
      <w:tcPr>
        <w:tcBorders>
          <w:top w:val="single" w:sz="8" w:space="0" w:color="F7A23F" w:themeColor="accent2"/>
          <w:left w:val="single" w:sz="8" w:space="0" w:color="F7A23F" w:themeColor="accent2"/>
          <w:bottom w:val="single" w:sz="8" w:space="0" w:color="F7A23F" w:themeColor="accent2"/>
          <w:right w:val="single" w:sz="8" w:space="0" w:color="F7A23F" w:themeColor="accent2"/>
          <w:insideV w:val="single" w:sz="8" w:space="0" w:color="F7A23F" w:themeColor="accent2"/>
        </w:tcBorders>
        <w:shd w:val="clear" w:color="auto" w:fill="FDE7CF" w:themeFill="accent2" w:themeFillTint="3F"/>
      </w:tcPr>
    </w:tblStylePr>
    <w:tblStylePr w:type="band2Horz">
      <w:tblPr/>
      <w:tcPr>
        <w:tcBorders>
          <w:top w:val="single" w:sz="8" w:space="0" w:color="F7A23F" w:themeColor="accent2"/>
          <w:left w:val="single" w:sz="8" w:space="0" w:color="F7A23F" w:themeColor="accent2"/>
          <w:bottom w:val="single" w:sz="8" w:space="0" w:color="F7A23F" w:themeColor="accent2"/>
          <w:right w:val="single" w:sz="8" w:space="0" w:color="F7A23F" w:themeColor="accent2"/>
          <w:insideV w:val="single" w:sz="8" w:space="0" w:color="F7A23F" w:themeColor="accent2"/>
        </w:tcBorders>
      </w:tcPr>
    </w:tblStylePr>
  </w:style>
  <w:style w:type="table" w:styleId="LightGrid-Accent3">
    <w:name w:val="Light Grid Accent 3"/>
    <w:basedOn w:val="TableNormal"/>
    <w:uiPriority w:val="62"/>
    <w:semiHidden/>
    <w:unhideWhenUsed/>
    <w:rsid w:val="002C2563"/>
    <w:pPr>
      <w:spacing w:after="0" w:line="240" w:lineRule="auto"/>
    </w:p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insideH w:val="single" w:sz="8" w:space="0" w:color="6F7E84" w:themeColor="accent3"/>
        <w:insideV w:val="single" w:sz="8" w:space="0" w:color="6F7E8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7E84" w:themeColor="accent3"/>
          <w:left w:val="single" w:sz="8" w:space="0" w:color="6F7E84" w:themeColor="accent3"/>
          <w:bottom w:val="single" w:sz="18" w:space="0" w:color="6F7E84" w:themeColor="accent3"/>
          <w:right w:val="single" w:sz="8" w:space="0" w:color="6F7E84" w:themeColor="accent3"/>
          <w:insideH w:val="nil"/>
          <w:insideV w:val="single" w:sz="8" w:space="0" w:color="6F7E8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7E84" w:themeColor="accent3"/>
          <w:left w:val="single" w:sz="8" w:space="0" w:color="6F7E84" w:themeColor="accent3"/>
          <w:bottom w:val="single" w:sz="8" w:space="0" w:color="6F7E84" w:themeColor="accent3"/>
          <w:right w:val="single" w:sz="8" w:space="0" w:color="6F7E84" w:themeColor="accent3"/>
          <w:insideH w:val="nil"/>
          <w:insideV w:val="single" w:sz="8" w:space="0" w:color="6F7E8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tcPr>
    </w:tblStylePr>
    <w:tblStylePr w:type="band1Vert">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shd w:val="clear" w:color="auto" w:fill="DBDFE1" w:themeFill="accent3" w:themeFillTint="3F"/>
      </w:tcPr>
    </w:tblStylePr>
    <w:tblStylePr w:type="band1Horz">
      <w:tblPr/>
      <w:tcPr>
        <w:tcBorders>
          <w:top w:val="single" w:sz="8" w:space="0" w:color="6F7E84" w:themeColor="accent3"/>
          <w:left w:val="single" w:sz="8" w:space="0" w:color="6F7E84" w:themeColor="accent3"/>
          <w:bottom w:val="single" w:sz="8" w:space="0" w:color="6F7E84" w:themeColor="accent3"/>
          <w:right w:val="single" w:sz="8" w:space="0" w:color="6F7E84" w:themeColor="accent3"/>
          <w:insideV w:val="single" w:sz="8" w:space="0" w:color="6F7E84" w:themeColor="accent3"/>
        </w:tcBorders>
        <w:shd w:val="clear" w:color="auto" w:fill="DBDFE1" w:themeFill="accent3" w:themeFillTint="3F"/>
      </w:tcPr>
    </w:tblStylePr>
    <w:tblStylePr w:type="band2Horz">
      <w:tblPr/>
      <w:tcPr>
        <w:tcBorders>
          <w:top w:val="single" w:sz="8" w:space="0" w:color="6F7E84" w:themeColor="accent3"/>
          <w:left w:val="single" w:sz="8" w:space="0" w:color="6F7E84" w:themeColor="accent3"/>
          <w:bottom w:val="single" w:sz="8" w:space="0" w:color="6F7E84" w:themeColor="accent3"/>
          <w:right w:val="single" w:sz="8" w:space="0" w:color="6F7E84" w:themeColor="accent3"/>
          <w:insideV w:val="single" w:sz="8" w:space="0" w:color="6F7E84" w:themeColor="accent3"/>
        </w:tcBorders>
      </w:tcPr>
    </w:tblStylePr>
  </w:style>
  <w:style w:type="table" w:styleId="LightGrid-Accent4">
    <w:name w:val="Light Grid Accent 4"/>
    <w:basedOn w:val="TableNormal"/>
    <w:uiPriority w:val="62"/>
    <w:semiHidden/>
    <w:unhideWhenUsed/>
    <w:rsid w:val="002C2563"/>
    <w:pPr>
      <w:spacing w:after="0" w:line="240" w:lineRule="auto"/>
    </w:p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insideH w:val="single" w:sz="8" w:space="0" w:color="178DBB" w:themeColor="accent4"/>
        <w:insideV w:val="single" w:sz="8" w:space="0" w:color="178DB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8DBB" w:themeColor="accent4"/>
          <w:left w:val="single" w:sz="8" w:space="0" w:color="178DBB" w:themeColor="accent4"/>
          <w:bottom w:val="single" w:sz="18" w:space="0" w:color="178DBB" w:themeColor="accent4"/>
          <w:right w:val="single" w:sz="8" w:space="0" w:color="178DBB" w:themeColor="accent4"/>
          <w:insideH w:val="nil"/>
          <w:insideV w:val="single" w:sz="8" w:space="0" w:color="178DB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8DBB" w:themeColor="accent4"/>
          <w:left w:val="single" w:sz="8" w:space="0" w:color="178DBB" w:themeColor="accent4"/>
          <w:bottom w:val="single" w:sz="8" w:space="0" w:color="178DBB" w:themeColor="accent4"/>
          <w:right w:val="single" w:sz="8" w:space="0" w:color="178DBB" w:themeColor="accent4"/>
          <w:insideH w:val="nil"/>
          <w:insideV w:val="single" w:sz="8" w:space="0" w:color="178DB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tcPr>
    </w:tblStylePr>
    <w:tblStylePr w:type="band1Vert">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shd w:val="clear" w:color="auto" w:fill="BCE6F7" w:themeFill="accent4" w:themeFillTint="3F"/>
      </w:tcPr>
    </w:tblStylePr>
    <w:tblStylePr w:type="band1Horz">
      <w:tblPr/>
      <w:tcPr>
        <w:tcBorders>
          <w:top w:val="single" w:sz="8" w:space="0" w:color="178DBB" w:themeColor="accent4"/>
          <w:left w:val="single" w:sz="8" w:space="0" w:color="178DBB" w:themeColor="accent4"/>
          <w:bottom w:val="single" w:sz="8" w:space="0" w:color="178DBB" w:themeColor="accent4"/>
          <w:right w:val="single" w:sz="8" w:space="0" w:color="178DBB" w:themeColor="accent4"/>
          <w:insideV w:val="single" w:sz="8" w:space="0" w:color="178DBB" w:themeColor="accent4"/>
        </w:tcBorders>
        <w:shd w:val="clear" w:color="auto" w:fill="BCE6F7" w:themeFill="accent4" w:themeFillTint="3F"/>
      </w:tcPr>
    </w:tblStylePr>
    <w:tblStylePr w:type="band2Horz">
      <w:tblPr/>
      <w:tcPr>
        <w:tcBorders>
          <w:top w:val="single" w:sz="8" w:space="0" w:color="178DBB" w:themeColor="accent4"/>
          <w:left w:val="single" w:sz="8" w:space="0" w:color="178DBB" w:themeColor="accent4"/>
          <w:bottom w:val="single" w:sz="8" w:space="0" w:color="178DBB" w:themeColor="accent4"/>
          <w:right w:val="single" w:sz="8" w:space="0" w:color="178DBB" w:themeColor="accent4"/>
          <w:insideV w:val="single" w:sz="8" w:space="0" w:color="178DBB" w:themeColor="accent4"/>
        </w:tcBorders>
      </w:tcPr>
    </w:tblStylePr>
  </w:style>
  <w:style w:type="table" w:styleId="LightGrid-Accent5">
    <w:name w:val="Light Grid Accent 5"/>
    <w:basedOn w:val="TableNormal"/>
    <w:uiPriority w:val="62"/>
    <w:semiHidden/>
    <w:unhideWhenUsed/>
    <w:rsid w:val="002C2563"/>
    <w:pPr>
      <w:spacing w:after="0" w:line="240" w:lineRule="auto"/>
    </w:p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insideH w:val="single" w:sz="8" w:space="0" w:color="E3584E" w:themeColor="accent5"/>
        <w:insideV w:val="single" w:sz="8" w:space="0" w:color="E3584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584E" w:themeColor="accent5"/>
          <w:left w:val="single" w:sz="8" w:space="0" w:color="E3584E" w:themeColor="accent5"/>
          <w:bottom w:val="single" w:sz="18" w:space="0" w:color="E3584E" w:themeColor="accent5"/>
          <w:right w:val="single" w:sz="8" w:space="0" w:color="E3584E" w:themeColor="accent5"/>
          <w:insideH w:val="nil"/>
          <w:insideV w:val="single" w:sz="8" w:space="0" w:color="E3584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584E" w:themeColor="accent5"/>
          <w:left w:val="single" w:sz="8" w:space="0" w:color="E3584E" w:themeColor="accent5"/>
          <w:bottom w:val="single" w:sz="8" w:space="0" w:color="E3584E" w:themeColor="accent5"/>
          <w:right w:val="single" w:sz="8" w:space="0" w:color="E3584E" w:themeColor="accent5"/>
          <w:insideH w:val="nil"/>
          <w:insideV w:val="single" w:sz="8" w:space="0" w:color="E3584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tcPr>
    </w:tblStylePr>
    <w:tblStylePr w:type="band1Vert">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shd w:val="clear" w:color="auto" w:fill="F8D5D3" w:themeFill="accent5" w:themeFillTint="3F"/>
      </w:tcPr>
    </w:tblStylePr>
    <w:tblStylePr w:type="band1Horz">
      <w:tblPr/>
      <w:tcPr>
        <w:tcBorders>
          <w:top w:val="single" w:sz="8" w:space="0" w:color="E3584E" w:themeColor="accent5"/>
          <w:left w:val="single" w:sz="8" w:space="0" w:color="E3584E" w:themeColor="accent5"/>
          <w:bottom w:val="single" w:sz="8" w:space="0" w:color="E3584E" w:themeColor="accent5"/>
          <w:right w:val="single" w:sz="8" w:space="0" w:color="E3584E" w:themeColor="accent5"/>
          <w:insideV w:val="single" w:sz="8" w:space="0" w:color="E3584E" w:themeColor="accent5"/>
        </w:tcBorders>
        <w:shd w:val="clear" w:color="auto" w:fill="F8D5D3" w:themeFill="accent5" w:themeFillTint="3F"/>
      </w:tcPr>
    </w:tblStylePr>
    <w:tblStylePr w:type="band2Horz">
      <w:tblPr/>
      <w:tcPr>
        <w:tcBorders>
          <w:top w:val="single" w:sz="8" w:space="0" w:color="E3584E" w:themeColor="accent5"/>
          <w:left w:val="single" w:sz="8" w:space="0" w:color="E3584E" w:themeColor="accent5"/>
          <w:bottom w:val="single" w:sz="8" w:space="0" w:color="E3584E" w:themeColor="accent5"/>
          <w:right w:val="single" w:sz="8" w:space="0" w:color="E3584E" w:themeColor="accent5"/>
          <w:insideV w:val="single" w:sz="8" w:space="0" w:color="E3584E" w:themeColor="accent5"/>
        </w:tcBorders>
      </w:tcPr>
    </w:tblStylePr>
  </w:style>
  <w:style w:type="table" w:styleId="LightGrid-Accent6">
    <w:name w:val="Light Grid Accent 6"/>
    <w:basedOn w:val="TableNormal"/>
    <w:uiPriority w:val="62"/>
    <w:semiHidden/>
    <w:unhideWhenUsed/>
    <w:rsid w:val="002C2563"/>
    <w:pPr>
      <w:spacing w:after="0" w:line="240" w:lineRule="auto"/>
    </w:p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insideH w:val="single" w:sz="8" w:space="0" w:color="6FB344" w:themeColor="accent6"/>
        <w:insideV w:val="single" w:sz="8" w:space="0" w:color="6FB34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B344" w:themeColor="accent6"/>
          <w:left w:val="single" w:sz="8" w:space="0" w:color="6FB344" w:themeColor="accent6"/>
          <w:bottom w:val="single" w:sz="18" w:space="0" w:color="6FB344" w:themeColor="accent6"/>
          <w:right w:val="single" w:sz="8" w:space="0" w:color="6FB344" w:themeColor="accent6"/>
          <w:insideH w:val="nil"/>
          <w:insideV w:val="single" w:sz="8" w:space="0" w:color="6FB34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B344" w:themeColor="accent6"/>
          <w:left w:val="single" w:sz="8" w:space="0" w:color="6FB344" w:themeColor="accent6"/>
          <w:bottom w:val="single" w:sz="8" w:space="0" w:color="6FB344" w:themeColor="accent6"/>
          <w:right w:val="single" w:sz="8" w:space="0" w:color="6FB344" w:themeColor="accent6"/>
          <w:insideH w:val="nil"/>
          <w:insideV w:val="single" w:sz="8" w:space="0" w:color="6FB34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tcPr>
    </w:tblStylePr>
    <w:tblStylePr w:type="band1Vert">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shd w:val="clear" w:color="auto" w:fill="DBEDCF" w:themeFill="accent6" w:themeFillTint="3F"/>
      </w:tcPr>
    </w:tblStylePr>
    <w:tblStylePr w:type="band1Horz">
      <w:tblPr/>
      <w:tcPr>
        <w:tcBorders>
          <w:top w:val="single" w:sz="8" w:space="0" w:color="6FB344" w:themeColor="accent6"/>
          <w:left w:val="single" w:sz="8" w:space="0" w:color="6FB344" w:themeColor="accent6"/>
          <w:bottom w:val="single" w:sz="8" w:space="0" w:color="6FB344" w:themeColor="accent6"/>
          <w:right w:val="single" w:sz="8" w:space="0" w:color="6FB344" w:themeColor="accent6"/>
          <w:insideV w:val="single" w:sz="8" w:space="0" w:color="6FB344" w:themeColor="accent6"/>
        </w:tcBorders>
        <w:shd w:val="clear" w:color="auto" w:fill="DBEDCF" w:themeFill="accent6" w:themeFillTint="3F"/>
      </w:tcPr>
    </w:tblStylePr>
    <w:tblStylePr w:type="band2Horz">
      <w:tblPr/>
      <w:tcPr>
        <w:tcBorders>
          <w:top w:val="single" w:sz="8" w:space="0" w:color="6FB344" w:themeColor="accent6"/>
          <w:left w:val="single" w:sz="8" w:space="0" w:color="6FB344" w:themeColor="accent6"/>
          <w:bottom w:val="single" w:sz="8" w:space="0" w:color="6FB344" w:themeColor="accent6"/>
          <w:right w:val="single" w:sz="8" w:space="0" w:color="6FB344" w:themeColor="accent6"/>
          <w:insideV w:val="single" w:sz="8" w:space="0" w:color="6FB344" w:themeColor="accent6"/>
        </w:tcBorders>
      </w:tcPr>
    </w:tblStylePr>
  </w:style>
  <w:style w:type="table" w:styleId="LightList">
    <w:name w:val="Light List"/>
    <w:basedOn w:val="TableNormal"/>
    <w:uiPriority w:val="61"/>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C2563"/>
    <w:pPr>
      <w:spacing w:after="0" w:line="240" w:lineRule="auto"/>
    </w:p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tblBorders>
    </w:tblPr>
    <w:tblStylePr w:type="firstRow">
      <w:pPr>
        <w:spacing w:before="0" w:after="0" w:line="240" w:lineRule="auto"/>
      </w:pPr>
      <w:rPr>
        <w:b/>
        <w:bCs/>
        <w:color w:val="FFFFFF" w:themeColor="background1"/>
      </w:rPr>
      <w:tblPr/>
      <w:tcPr>
        <w:shd w:val="clear" w:color="auto" w:fill="17AE92" w:themeFill="accent1"/>
      </w:tcPr>
    </w:tblStylePr>
    <w:tblStylePr w:type="lastRow">
      <w:pPr>
        <w:spacing w:before="0" w:after="0" w:line="240" w:lineRule="auto"/>
      </w:pPr>
      <w:rPr>
        <w:b/>
        <w:bCs/>
      </w:rPr>
      <w:tblPr/>
      <w:tcPr>
        <w:tcBorders>
          <w:top w:val="double" w:sz="6" w:space="0" w:color="17AE92" w:themeColor="accent1"/>
          <w:left w:val="single" w:sz="8" w:space="0" w:color="17AE92" w:themeColor="accent1"/>
          <w:bottom w:val="single" w:sz="8" w:space="0" w:color="17AE92" w:themeColor="accent1"/>
          <w:right w:val="single" w:sz="8" w:space="0" w:color="17AE92" w:themeColor="accent1"/>
        </w:tcBorders>
      </w:tcPr>
    </w:tblStylePr>
    <w:tblStylePr w:type="firstCol">
      <w:rPr>
        <w:b/>
        <w:bCs/>
      </w:rPr>
    </w:tblStylePr>
    <w:tblStylePr w:type="lastCol">
      <w:rPr>
        <w:b/>
        <w:bCs/>
      </w:rPr>
    </w:tblStylePr>
    <w:tblStylePr w:type="band1Vert">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tcPr>
    </w:tblStylePr>
    <w:tblStylePr w:type="band1Horz">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tcPr>
    </w:tblStylePr>
  </w:style>
  <w:style w:type="table" w:styleId="LightList-Accent2">
    <w:name w:val="Light List Accent 2"/>
    <w:basedOn w:val="TableNormal"/>
    <w:uiPriority w:val="61"/>
    <w:semiHidden/>
    <w:unhideWhenUsed/>
    <w:rsid w:val="002C2563"/>
    <w:pPr>
      <w:spacing w:after="0" w:line="240" w:lineRule="auto"/>
    </w:p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tblBorders>
    </w:tblPr>
    <w:tblStylePr w:type="firstRow">
      <w:pPr>
        <w:spacing w:before="0" w:after="0" w:line="240" w:lineRule="auto"/>
      </w:pPr>
      <w:rPr>
        <w:b/>
        <w:bCs/>
        <w:color w:val="FFFFFF" w:themeColor="background1"/>
      </w:rPr>
      <w:tblPr/>
      <w:tcPr>
        <w:shd w:val="clear" w:color="auto" w:fill="F7A23F" w:themeFill="accent2"/>
      </w:tcPr>
    </w:tblStylePr>
    <w:tblStylePr w:type="lastRow">
      <w:pPr>
        <w:spacing w:before="0" w:after="0" w:line="240" w:lineRule="auto"/>
      </w:pPr>
      <w:rPr>
        <w:b/>
        <w:bCs/>
      </w:rPr>
      <w:tblPr/>
      <w:tcPr>
        <w:tcBorders>
          <w:top w:val="double" w:sz="6" w:space="0" w:color="F7A23F" w:themeColor="accent2"/>
          <w:left w:val="single" w:sz="8" w:space="0" w:color="F7A23F" w:themeColor="accent2"/>
          <w:bottom w:val="single" w:sz="8" w:space="0" w:color="F7A23F" w:themeColor="accent2"/>
          <w:right w:val="single" w:sz="8" w:space="0" w:color="F7A23F" w:themeColor="accent2"/>
        </w:tcBorders>
      </w:tcPr>
    </w:tblStylePr>
    <w:tblStylePr w:type="firstCol">
      <w:rPr>
        <w:b/>
        <w:bCs/>
      </w:rPr>
    </w:tblStylePr>
    <w:tblStylePr w:type="lastCol">
      <w:rPr>
        <w:b/>
        <w:bCs/>
      </w:rPr>
    </w:tblStylePr>
    <w:tblStylePr w:type="band1Vert">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tcPr>
    </w:tblStylePr>
    <w:tblStylePr w:type="band1Horz">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tcPr>
    </w:tblStylePr>
  </w:style>
  <w:style w:type="table" w:styleId="LightList-Accent3">
    <w:name w:val="Light List Accent 3"/>
    <w:basedOn w:val="TableNormal"/>
    <w:uiPriority w:val="61"/>
    <w:semiHidden/>
    <w:unhideWhenUsed/>
    <w:rsid w:val="002C2563"/>
    <w:pPr>
      <w:spacing w:after="0" w:line="240" w:lineRule="auto"/>
    </w:p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tblBorders>
    </w:tblPr>
    <w:tblStylePr w:type="firstRow">
      <w:pPr>
        <w:spacing w:before="0" w:after="0" w:line="240" w:lineRule="auto"/>
      </w:pPr>
      <w:rPr>
        <w:b/>
        <w:bCs/>
        <w:color w:val="FFFFFF" w:themeColor="background1"/>
      </w:rPr>
      <w:tblPr/>
      <w:tcPr>
        <w:shd w:val="clear" w:color="auto" w:fill="6F7E84" w:themeFill="accent3"/>
      </w:tcPr>
    </w:tblStylePr>
    <w:tblStylePr w:type="lastRow">
      <w:pPr>
        <w:spacing w:before="0" w:after="0" w:line="240" w:lineRule="auto"/>
      </w:pPr>
      <w:rPr>
        <w:b/>
        <w:bCs/>
      </w:rPr>
      <w:tblPr/>
      <w:tcPr>
        <w:tcBorders>
          <w:top w:val="double" w:sz="6" w:space="0" w:color="6F7E84" w:themeColor="accent3"/>
          <w:left w:val="single" w:sz="8" w:space="0" w:color="6F7E84" w:themeColor="accent3"/>
          <w:bottom w:val="single" w:sz="8" w:space="0" w:color="6F7E84" w:themeColor="accent3"/>
          <w:right w:val="single" w:sz="8" w:space="0" w:color="6F7E84" w:themeColor="accent3"/>
        </w:tcBorders>
      </w:tcPr>
    </w:tblStylePr>
    <w:tblStylePr w:type="firstCol">
      <w:rPr>
        <w:b/>
        <w:bCs/>
      </w:rPr>
    </w:tblStylePr>
    <w:tblStylePr w:type="lastCol">
      <w:rPr>
        <w:b/>
        <w:bCs/>
      </w:rPr>
    </w:tblStylePr>
    <w:tblStylePr w:type="band1Vert">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tcPr>
    </w:tblStylePr>
    <w:tblStylePr w:type="band1Horz">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tcPr>
    </w:tblStylePr>
  </w:style>
  <w:style w:type="table" w:styleId="LightList-Accent4">
    <w:name w:val="Light List Accent 4"/>
    <w:basedOn w:val="TableNormal"/>
    <w:uiPriority w:val="61"/>
    <w:semiHidden/>
    <w:unhideWhenUsed/>
    <w:rsid w:val="002C2563"/>
    <w:pPr>
      <w:spacing w:after="0" w:line="240" w:lineRule="auto"/>
    </w:p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tblBorders>
    </w:tblPr>
    <w:tblStylePr w:type="firstRow">
      <w:pPr>
        <w:spacing w:before="0" w:after="0" w:line="240" w:lineRule="auto"/>
      </w:pPr>
      <w:rPr>
        <w:b/>
        <w:bCs/>
        <w:color w:val="FFFFFF" w:themeColor="background1"/>
      </w:rPr>
      <w:tblPr/>
      <w:tcPr>
        <w:shd w:val="clear" w:color="auto" w:fill="178DBB" w:themeFill="accent4"/>
      </w:tcPr>
    </w:tblStylePr>
    <w:tblStylePr w:type="lastRow">
      <w:pPr>
        <w:spacing w:before="0" w:after="0" w:line="240" w:lineRule="auto"/>
      </w:pPr>
      <w:rPr>
        <w:b/>
        <w:bCs/>
      </w:rPr>
      <w:tblPr/>
      <w:tcPr>
        <w:tcBorders>
          <w:top w:val="double" w:sz="6" w:space="0" w:color="178DBB" w:themeColor="accent4"/>
          <w:left w:val="single" w:sz="8" w:space="0" w:color="178DBB" w:themeColor="accent4"/>
          <w:bottom w:val="single" w:sz="8" w:space="0" w:color="178DBB" w:themeColor="accent4"/>
          <w:right w:val="single" w:sz="8" w:space="0" w:color="178DBB" w:themeColor="accent4"/>
        </w:tcBorders>
      </w:tcPr>
    </w:tblStylePr>
    <w:tblStylePr w:type="firstCol">
      <w:rPr>
        <w:b/>
        <w:bCs/>
      </w:rPr>
    </w:tblStylePr>
    <w:tblStylePr w:type="lastCol">
      <w:rPr>
        <w:b/>
        <w:bCs/>
      </w:rPr>
    </w:tblStylePr>
    <w:tblStylePr w:type="band1Vert">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tcPr>
    </w:tblStylePr>
    <w:tblStylePr w:type="band1Horz">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tcPr>
    </w:tblStylePr>
  </w:style>
  <w:style w:type="table" w:styleId="LightList-Accent5">
    <w:name w:val="Light List Accent 5"/>
    <w:basedOn w:val="TableNormal"/>
    <w:uiPriority w:val="61"/>
    <w:semiHidden/>
    <w:unhideWhenUsed/>
    <w:rsid w:val="002C2563"/>
    <w:pPr>
      <w:spacing w:after="0" w:line="240" w:lineRule="auto"/>
    </w:p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tblBorders>
    </w:tblPr>
    <w:tblStylePr w:type="firstRow">
      <w:pPr>
        <w:spacing w:before="0" w:after="0" w:line="240" w:lineRule="auto"/>
      </w:pPr>
      <w:rPr>
        <w:b/>
        <w:bCs/>
        <w:color w:val="FFFFFF" w:themeColor="background1"/>
      </w:rPr>
      <w:tblPr/>
      <w:tcPr>
        <w:shd w:val="clear" w:color="auto" w:fill="E3584E" w:themeFill="accent5"/>
      </w:tcPr>
    </w:tblStylePr>
    <w:tblStylePr w:type="lastRow">
      <w:pPr>
        <w:spacing w:before="0" w:after="0" w:line="240" w:lineRule="auto"/>
      </w:pPr>
      <w:rPr>
        <w:b/>
        <w:bCs/>
      </w:rPr>
      <w:tblPr/>
      <w:tcPr>
        <w:tcBorders>
          <w:top w:val="double" w:sz="6" w:space="0" w:color="E3584E" w:themeColor="accent5"/>
          <w:left w:val="single" w:sz="8" w:space="0" w:color="E3584E" w:themeColor="accent5"/>
          <w:bottom w:val="single" w:sz="8" w:space="0" w:color="E3584E" w:themeColor="accent5"/>
          <w:right w:val="single" w:sz="8" w:space="0" w:color="E3584E" w:themeColor="accent5"/>
        </w:tcBorders>
      </w:tcPr>
    </w:tblStylePr>
    <w:tblStylePr w:type="firstCol">
      <w:rPr>
        <w:b/>
        <w:bCs/>
      </w:rPr>
    </w:tblStylePr>
    <w:tblStylePr w:type="lastCol">
      <w:rPr>
        <w:b/>
        <w:bCs/>
      </w:rPr>
    </w:tblStylePr>
    <w:tblStylePr w:type="band1Vert">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tcPr>
    </w:tblStylePr>
    <w:tblStylePr w:type="band1Horz">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tcPr>
    </w:tblStylePr>
  </w:style>
  <w:style w:type="table" w:styleId="LightList-Accent6">
    <w:name w:val="Light List Accent 6"/>
    <w:basedOn w:val="TableNormal"/>
    <w:uiPriority w:val="61"/>
    <w:semiHidden/>
    <w:unhideWhenUsed/>
    <w:rsid w:val="002C2563"/>
    <w:pPr>
      <w:spacing w:after="0" w:line="240" w:lineRule="auto"/>
    </w:p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tblBorders>
    </w:tblPr>
    <w:tblStylePr w:type="firstRow">
      <w:pPr>
        <w:spacing w:before="0" w:after="0" w:line="240" w:lineRule="auto"/>
      </w:pPr>
      <w:rPr>
        <w:b/>
        <w:bCs/>
        <w:color w:val="FFFFFF" w:themeColor="background1"/>
      </w:rPr>
      <w:tblPr/>
      <w:tcPr>
        <w:shd w:val="clear" w:color="auto" w:fill="6FB344" w:themeFill="accent6"/>
      </w:tcPr>
    </w:tblStylePr>
    <w:tblStylePr w:type="lastRow">
      <w:pPr>
        <w:spacing w:before="0" w:after="0" w:line="240" w:lineRule="auto"/>
      </w:pPr>
      <w:rPr>
        <w:b/>
        <w:bCs/>
      </w:rPr>
      <w:tblPr/>
      <w:tcPr>
        <w:tcBorders>
          <w:top w:val="double" w:sz="6" w:space="0" w:color="6FB344" w:themeColor="accent6"/>
          <w:left w:val="single" w:sz="8" w:space="0" w:color="6FB344" w:themeColor="accent6"/>
          <w:bottom w:val="single" w:sz="8" w:space="0" w:color="6FB344" w:themeColor="accent6"/>
          <w:right w:val="single" w:sz="8" w:space="0" w:color="6FB344" w:themeColor="accent6"/>
        </w:tcBorders>
      </w:tcPr>
    </w:tblStylePr>
    <w:tblStylePr w:type="firstCol">
      <w:rPr>
        <w:b/>
        <w:bCs/>
      </w:rPr>
    </w:tblStylePr>
    <w:tblStylePr w:type="lastCol">
      <w:rPr>
        <w:b/>
        <w:bCs/>
      </w:rPr>
    </w:tblStylePr>
    <w:tblStylePr w:type="band1Vert">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tcPr>
    </w:tblStylePr>
    <w:tblStylePr w:type="band1Horz">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tcPr>
    </w:tblStylePr>
  </w:style>
  <w:style w:type="table" w:styleId="LightShading">
    <w:name w:val="Light Shading"/>
    <w:basedOn w:val="TableNormal"/>
    <w:uiPriority w:val="60"/>
    <w:semiHidden/>
    <w:unhideWhenUsed/>
    <w:rsid w:val="002C256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C2563"/>
    <w:pPr>
      <w:spacing w:after="0" w:line="240" w:lineRule="auto"/>
    </w:pPr>
    <w:rPr>
      <w:color w:val="11826C" w:themeColor="accent1" w:themeShade="BF"/>
    </w:rPr>
    <w:tblPr>
      <w:tblStyleRowBandSize w:val="1"/>
      <w:tblStyleColBandSize w:val="1"/>
      <w:tblBorders>
        <w:top w:val="single" w:sz="8" w:space="0" w:color="17AE92" w:themeColor="accent1"/>
        <w:bottom w:val="single" w:sz="8" w:space="0" w:color="17AE92" w:themeColor="accent1"/>
      </w:tblBorders>
    </w:tblPr>
    <w:tblStylePr w:type="firstRow">
      <w:pPr>
        <w:spacing w:before="0" w:after="0" w:line="240" w:lineRule="auto"/>
      </w:pPr>
      <w:rPr>
        <w:b/>
        <w:bCs/>
      </w:rPr>
      <w:tblPr/>
      <w:tcPr>
        <w:tcBorders>
          <w:top w:val="single" w:sz="8" w:space="0" w:color="17AE92" w:themeColor="accent1"/>
          <w:left w:val="nil"/>
          <w:bottom w:val="single" w:sz="8" w:space="0" w:color="17AE92" w:themeColor="accent1"/>
          <w:right w:val="nil"/>
          <w:insideH w:val="nil"/>
          <w:insideV w:val="nil"/>
        </w:tcBorders>
      </w:tcPr>
    </w:tblStylePr>
    <w:tblStylePr w:type="lastRow">
      <w:pPr>
        <w:spacing w:before="0" w:after="0" w:line="240" w:lineRule="auto"/>
      </w:pPr>
      <w:rPr>
        <w:b/>
        <w:bCs/>
      </w:rPr>
      <w:tblPr/>
      <w:tcPr>
        <w:tcBorders>
          <w:top w:val="single" w:sz="8" w:space="0" w:color="17AE92" w:themeColor="accent1"/>
          <w:left w:val="nil"/>
          <w:bottom w:val="single" w:sz="8" w:space="0" w:color="17AE9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6EA" w:themeFill="accent1" w:themeFillTint="3F"/>
      </w:tcPr>
    </w:tblStylePr>
    <w:tblStylePr w:type="band1Horz">
      <w:tblPr/>
      <w:tcPr>
        <w:tcBorders>
          <w:left w:val="nil"/>
          <w:right w:val="nil"/>
          <w:insideH w:val="nil"/>
          <w:insideV w:val="nil"/>
        </w:tcBorders>
        <w:shd w:val="clear" w:color="auto" w:fill="BAF6EA" w:themeFill="accent1" w:themeFillTint="3F"/>
      </w:tcPr>
    </w:tblStylePr>
  </w:style>
  <w:style w:type="table" w:styleId="LightShading-Accent2">
    <w:name w:val="Light Shading Accent 2"/>
    <w:basedOn w:val="TableNormal"/>
    <w:uiPriority w:val="60"/>
    <w:semiHidden/>
    <w:unhideWhenUsed/>
    <w:rsid w:val="002C2563"/>
    <w:pPr>
      <w:spacing w:after="0" w:line="240" w:lineRule="auto"/>
    </w:pPr>
    <w:rPr>
      <w:color w:val="DE7B09" w:themeColor="accent2" w:themeShade="BF"/>
    </w:rPr>
    <w:tblPr>
      <w:tblStyleRowBandSize w:val="1"/>
      <w:tblStyleColBandSize w:val="1"/>
      <w:tblBorders>
        <w:top w:val="single" w:sz="8" w:space="0" w:color="F7A23F" w:themeColor="accent2"/>
        <w:bottom w:val="single" w:sz="8" w:space="0" w:color="F7A23F" w:themeColor="accent2"/>
      </w:tblBorders>
    </w:tblPr>
    <w:tblStylePr w:type="firstRow">
      <w:pPr>
        <w:spacing w:before="0" w:after="0" w:line="240" w:lineRule="auto"/>
      </w:pPr>
      <w:rPr>
        <w:b/>
        <w:bCs/>
      </w:rPr>
      <w:tblPr/>
      <w:tcPr>
        <w:tcBorders>
          <w:top w:val="single" w:sz="8" w:space="0" w:color="F7A23F" w:themeColor="accent2"/>
          <w:left w:val="nil"/>
          <w:bottom w:val="single" w:sz="8" w:space="0" w:color="F7A23F" w:themeColor="accent2"/>
          <w:right w:val="nil"/>
          <w:insideH w:val="nil"/>
          <w:insideV w:val="nil"/>
        </w:tcBorders>
      </w:tcPr>
    </w:tblStylePr>
    <w:tblStylePr w:type="lastRow">
      <w:pPr>
        <w:spacing w:before="0" w:after="0" w:line="240" w:lineRule="auto"/>
      </w:pPr>
      <w:rPr>
        <w:b/>
        <w:bCs/>
      </w:rPr>
      <w:tblPr/>
      <w:tcPr>
        <w:tcBorders>
          <w:top w:val="single" w:sz="8" w:space="0" w:color="F7A23F" w:themeColor="accent2"/>
          <w:left w:val="nil"/>
          <w:bottom w:val="single" w:sz="8" w:space="0" w:color="F7A23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7CF" w:themeFill="accent2" w:themeFillTint="3F"/>
      </w:tcPr>
    </w:tblStylePr>
    <w:tblStylePr w:type="band1Horz">
      <w:tblPr/>
      <w:tcPr>
        <w:tcBorders>
          <w:left w:val="nil"/>
          <w:right w:val="nil"/>
          <w:insideH w:val="nil"/>
          <w:insideV w:val="nil"/>
        </w:tcBorders>
        <w:shd w:val="clear" w:color="auto" w:fill="FDE7CF" w:themeFill="accent2" w:themeFillTint="3F"/>
      </w:tcPr>
    </w:tblStylePr>
  </w:style>
  <w:style w:type="table" w:styleId="LightShading-Accent3">
    <w:name w:val="Light Shading Accent 3"/>
    <w:basedOn w:val="TableNormal"/>
    <w:uiPriority w:val="60"/>
    <w:semiHidden/>
    <w:unhideWhenUsed/>
    <w:rsid w:val="002C2563"/>
    <w:pPr>
      <w:spacing w:after="0" w:line="240" w:lineRule="auto"/>
    </w:pPr>
    <w:rPr>
      <w:color w:val="535E62" w:themeColor="accent3" w:themeShade="BF"/>
    </w:rPr>
    <w:tblPr>
      <w:tblStyleRowBandSize w:val="1"/>
      <w:tblStyleColBandSize w:val="1"/>
      <w:tblBorders>
        <w:top w:val="single" w:sz="8" w:space="0" w:color="6F7E84" w:themeColor="accent3"/>
        <w:bottom w:val="single" w:sz="8" w:space="0" w:color="6F7E84" w:themeColor="accent3"/>
      </w:tblBorders>
    </w:tblPr>
    <w:tblStylePr w:type="firstRow">
      <w:pPr>
        <w:spacing w:before="0" w:after="0" w:line="240" w:lineRule="auto"/>
      </w:pPr>
      <w:rPr>
        <w:b/>
        <w:bCs/>
      </w:rPr>
      <w:tblPr/>
      <w:tcPr>
        <w:tcBorders>
          <w:top w:val="single" w:sz="8" w:space="0" w:color="6F7E84" w:themeColor="accent3"/>
          <w:left w:val="nil"/>
          <w:bottom w:val="single" w:sz="8" w:space="0" w:color="6F7E84" w:themeColor="accent3"/>
          <w:right w:val="nil"/>
          <w:insideH w:val="nil"/>
          <w:insideV w:val="nil"/>
        </w:tcBorders>
      </w:tcPr>
    </w:tblStylePr>
    <w:tblStylePr w:type="lastRow">
      <w:pPr>
        <w:spacing w:before="0" w:after="0" w:line="240" w:lineRule="auto"/>
      </w:pPr>
      <w:rPr>
        <w:b/>
        <w:bCs/>
      </w:rPr>
      <w:tblPr/>
      <w:tcPr>
        <w:tcBorders>
          <w:top w:val="single" w:sz="8" w:space="0" w:color="6F7E84" w:themeColor="accent3"/>
          <w:left w:val="nil"/>
          <w:bottom w:val="single" w:sz="8" w:space="0" w:color="6F7E8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FE1" w:themeFill="accent3" w:themeFillTint="3F"/>
      </w:tcPr>
    </w:tblStylePr>
    <w:tblStylePr w:type="band1Horz">
      <w:tblPr/>
      <w:tcPr>
        <w:tcBorders>
          <w:left w:val="nil"/>
          <w:right w:val="nil"/>
          <w:insideH w:val="nil"/>
          <w:insideV w:val="nil"/>
        </w:tcBorders>
        <w:shd w:val="clear" w:color="auto" w:fill="DBDFE1" w:themeFill="accent3" w:themeFillTint="3F"/>
      </w:tcPr>
    </w:tblStylePr>
  </w:style>
  <w:style w:type="table" w:styleId="LightShading-Accent4">
    <w:name w:val="Light Shading Accent 4"/>
    <w:basedOn w:val="TableNormal"/>
    <w:uiPriority w:val="60"/>
    <w:semiHidden/>
    <w:unhideWhenUsed/>
    <w:rsid w:val="002C2563"/>
    <w:pPr>
      <w:spacing w:after="0" w:line="240" w:lineRule="auto"/>
    </w:pPr>
    <w:rPr>
      <w:color w:val="11698B" w:themeColor="accent4" w:themeShade="BF"/>
    </w:rPr>
    <w:tblPr>
      <w:tblStyleRowBandSize w:val="1"/>
      <w:tblStyleColBandSize w:val="1"/>
      <w:tblBorders>
        <w:top w:val="single" w:sz="8" w:space="0" w:color="178DBB" w:themeColor="accent4"/>
        <w:bottom w:val="single" w:sz="8" w:space="0" w:color="178DBB" w:themeColor="accent4"/>
      </w:tblBorders>
    </w:tblPr>
    <w:tblStylePr w:type="firstRow">
      <w:pPr>
        <w:spacing w:before="0" w:after="0" w:line="240" w:lineRule="auto"/>
      </w:pPr>
      <w:rPr>
        <w:b/>
        <w:bCs/>
      </w:rPr>
      <w:tblPr/>
      <w:tcPr>
        <w:tcBorders>
          <w:top w:val="single" w:sz="8" w:space="0" w:color="178DBB" w:themeColor="accent4"/>
          <w:left w:val="nil"/>
          <w:bottom w:val="single" w:sz="8" w:space="0" w:color="178DBB" w:themeColor="accent4"/>
          <w:right w:val="nil"/>
          <w:insideH w:val="nil"/>
          <w:insideV w:val="nil"/>
        </w:tcBorders>
      </w:tcPr>
    </w:tblStylePr>
    <w:tblStylePr w:type="lastRow">
      <w:pPr>
        <w:spacing w:before="0" w:after="0" w:line="240" w:lineRule="auto"/>
      </w:pPr>
      <w:rPr>
        <w:b/>
        <w:bCs/>
      </w:rPr>
      <w:tblPr/>
      <w:tcPr>
        <w:tcBorders>
          <w:top w:val="single" w:sz="8" w:space="0" w:color="178DBB" w:themeColor="accent4"/>
          <w:left w:val="nil"/>
          <w:bottom w:val="single" w:sz="8" w:space="0" w:color="178DB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6F7" w:themeFill="accent4" w:themeFillTint="3F"/>
      </w:tcPr>
    </w:tblStylePr>
    <w:tblStylePr w:type="band1Horz">
      <w:tblPr/>
      <w:tcPr>
        <w:tcBorders>
          <w:left w:val="nil"/>
          <w:right w:val="nil"/>
          <w:insideH w:val="nil"/>
          <w:insideV w:val="nil"/>
        </w:tcBorders>
        <w:shd w:val="clear" w:color="auto" w:fill="BCE6F7" w:themeFill="accent4" w:themeFillTint="3F"/>
      </w:tcPr>
    </w:tblStylePr>
  </w:style>
  <w:style w:type="table" w:styleId="LightShading-Accent5">
    <w:name w:val="Light Shading Accent 5"/>
    <w:basedOn w:val="TableNormal"/>
    <w:uiPriority w:val="60"/>
    <w:semiHidden/>
    <w:unhideWhenUsed/>
    <w:rsid w:val="002C2563"/>
    <w:pPr>
      <w:spacing w:after="0" w:line="240" w:lineRule="auto"/>
    </w:pPr>
    <w:rPr>
      <w:color w:val="C52A1F" w:themeColor="accent5" w:themeShade="BF"/>
    </w:rPr>
    <w:tblPr>
      <w:tblStyleRowBandSize w:val="1"/>
      <w:tblStyleColBandSize w:val="1"/>
      <w:tblBorders>
        <w:top w:val="single" w:sz="8" w:space="0" w:color="E3584E" w:themeColor="accent5"/>
        <w:bottom w:val="single" w:sz="8" w:space="0" w:color="E3584E" w:themeColor="accent5"/>
      </w:tblBorders>
    </w:tblPr>
    <w:tblStylePr w:type="firstRow">
      <w:pPr>
        <w:spacing w:before="0" w:after="0" w:line="240" w:lineRule="auto"/>
      </w:pPr>
      <w:rPr>
        <w:b/>
        <w:bCs/>
      </w:rPr>
      <w:tblPr/>
      <w:tcPr>
        <w:tcBorders>
          <w:top w:val="single" w:sz="8" w:space="0" w:color="E3584E" w:themeColor="accent5"/>
          <w:left w:val="nil"/>
          <w:bottom w:val="single" w:sz="8" w:space="0" w:color="E3584E" w:themeColor="accent5"/>
          <w:right w:val="nil"/>
          <w:insideH w:val="nil"/>
          <w:insideV w:val="nil"/>
        </w:tcBorders>
      </w:tcPr>
    </w:tblStylePr>
    <w:tblStylePr w:type="lastRow">
      <w:pPr>
        <w:spacing w:before="0" w:after="0" w:line="240" w:lineRule="auto"/>
      </w:pPr>
      <w:rPr>
        <w:b/>
        <w:bCs/>
      </w:rPr>
      <w:tblPr/>
      <w:tcPr>
        <w:tcBorders>
          <w:top w:val="single" w:sz="8" w:space="0" w:color="E3584E" w:themeColor="accent5"/>
          <w:left w:val="nil"/>
          <w:bottom w:val="single" w:sz="8" w:space="0" w:color="E3584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5D3" w:themeFill="accent5" w:themeFillTint="3F"/>
      </w:tcPr>
    </w:tblStylePr>
    <w:tblStylePr w:type="band1Horz">
      <w:tblPr/>
      <w:tcPr>
        <w:tcBorders>
          <w:left w:val="nil"/>
          <w:right w:val="nil"/>
          <w:insideH w:val="nil"/>
          <w:insideV w:val="nil"/>
        </w:tcBorders>
        <w:shd w:val="clear" w:color="auto" w:fill="F8D5D3" w:themeFill="accent5" w:themeFillTint="3F"/>
      </w:tcPr>
    </w:tblStylePr>
  </w:style>
  <w:style w:type="table" w:styleId="LightShading-Accent6">
    <w:name w:val="Light Shading Accent 6"/>
    <w:basedOn w:val="TableNormal"/>
    <w:uiPriority w:val="60"/>
    <w:semiHidden/>
    <w:unhideWhenUsed/>
    <w:rsid w:val="002C2563"/>
    <w:pPr>
      <w:spacing w:after="0" w:line="240" w:lineRule="auto"/>
    </w:pPr>
    <w:rPr>
      <w:color w:val="528633" w:themeColor="accent6" w:themeShade="BF"/>
    </w:rPr>
    <w:tblPr>
      <w:tblStyleRowBandSize w:val="1"/>
      <w:tblStyleColBandSize w:val="1"/>
      <w:tblBorders>
        <w:top w:val="single" w:sz="8" w:space="0" w:color="6FB344" w:themeColor="accent6"/>
        <w:bottom w:val="single" w:sz="8" w:space="0" w:color="6FB344" w:themeColor="accent6"/>
      </w:tblBorders>
    </w:tblPr>
    <w:tblStylePr w:type="firstRow">
      <w:pPr>
        <w:spacing w:before="0" w:after="0" w:line="240" w:lineRule="auto"/>
      </w:pPr>
      <w:rPr>
        <w:b/>
        <w:bCs/>
      </w:rPr>
      <w:tblPr/>
      <w:tcPr>
        <w:tcBorders>
          <w:top w:val="single" w:sz="8" w:space="0" w:color="6FB344" w:themeColor="accent6"/>
          <w:left w:val="nil"/>
          <w:bottom w:val="single" w:sz="8" w:space="0" w:color="6FB344" w:themeColor="accent6"/>
          <w:right w:val="nil"/>
          <w:insideH w:val="nil"/>
          <w:insideV w:val="nil"/>
        </w:tcBorders>
      </w:tcPr>
    </w:tblStylePr>
    <w:tblStylePr w:type="lastRow">
      <w:pPr>
        <w:spacing w:before="0" w:after="0" w:line="240" w:lineRule="auto"/>
      </w:pPr>
      <w:rPr>
        <w:b/>
        <w:bCs/>
      </w:rPr>
      <w:tblPr/>
      <w:tcPr>
        <w:tcBorders>
          <w:top w:val="single" w:sz="8" w:space="0" w:color="6FB344" w:themeColor="accent6"/>
          <w:left w:val="nil"/>
          <w:bottom w:val="single" w:sz="8" w:space="0" w:color="6FB34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DCF" w:themeFill="accent6" w:themeFillTint="3F"/>
      </w:tcPr>
    </w:tblStylePr>
    <w:tblStylePr w:type="band1Horz">
      <w:tblPr/>
      <w:tcPr>
        <w:tcBorders>
          <w:left w:val="nil"/>
          <w:right w:val="nil"/>
          <w:insideH w:val="nil"/>
          <w:insideV w:val="nil"/>
        </w:tcBorders>
        <w:shd w:val="clear" w:color="auto" w:fill="DBEDCF" w:themeFill="accent6" w:themeFillTint="3F"/>
      </w:tcPr>
    </w:tblStylePr>
  </w:style>
  <w:style w:type="character" w:styleId="LineNumber">
    <w:name w:val="line number"/>
    <w:basedOn w:val="DefaultParagraphFont"/>
    <w:uiPriority w:val="99"/>
    <w:semiHidden/>
    <w:unhideWhenUsed/>
    <w:rsid w:val="002C2563"/>
  </w:style>
  <w:style w:type="paragraph" w:styleId="List">
    <w:name w:val="List"/>
    <w:basedOn w:val="Normal"/>
    <w:uiPriority w:val="99"/>
    <w:semiHidden/>
    <w:unhideWhenUsed/>
    <w:rsid w:val="002C2563"/>
    <w:pPr>
      <w:ind w:left="360" w:hanging="360"/>
      <w:contextualSpacing/>
    </w:pPr>
  </w:style>
  <w:style w:type="paragraph" w:styleId="List2">
    <w:name w:val="List 2"/>
    <w:basedOn w:val="Normal"/>
    <w:uiPriority w:val="99"/>
    <w:semiHidden/>
    <w:unhideWhenUsed/>
    <w:rsid w:val="002C2563"/>
    <w:pPr>
      <w:ind w:left="720" w:hanging="360"/>
      <w:contextualSpacing/>
    </w:pPr>
  </w:style>
  <w:style w:type="paragraph" w:styleId="List3">
    <w:name w:val="List 3"/>
    <w:basedOn w:val="Normal"/>
    <w:uiPriority w:val="99"/>
    <w:semiHidden/>
    <w:unhideWhenUsed/>
    <w:rsid w:val="002C2563"/>
    <w:pPr>
      <w:ind w:left="1080" w:hanging="360"/>
      <w:contextualSpacing/>
    </w:pPr>
  </w:style>
  <w:style w:type="paragraph" w:styleId="List4">
    <w:name w:val="List 4"/>
    <w:basedOn w:val="Normal"/>
    <w:uiPriority w:val="99"/>
    <w:semiHidden/>
    <w:unhideWhenUsed/>
    <w:rsid w:val="002C2563"/>
    <w:pPr>
      <w:ind w:left="1440" w:hanging="360"/>
      <w:contextualSpacing/>
    </w:pPr>
  </w:style>
  <w:style w:type="paragraph" w:styleId="List5">
    <w:name w:val="List 5"/>
    <w:basedOn w:val="Normal"/>
    <w:uiPriority w:val="99"/>
    <w:semiHidden/>
    <w:unhideWhenUsed/>
    <w:rsid w:val="002C2563"/>
    <w:pPr>
      <w:ind w:left="1800" w:hanging="360"/>
      <w:contextualSpacing/>
    </w:pPr>
  </w:style>
  <w:style w:type="paragraph" w:styleId="ListBullet">
    <w:name w:val="List Bullet"/>
    <w:basedOn w:val="Normal"/>
    <w:uiPriority w:val="99"/>
    <w:semiHidden/>
    <w:unhideWhenUsed/>
    <w:rsid w:val="002C2563"/>
    <w:pPr>
      <w:numPr>
        <w:numId w:val="1"/>
      </w:numPr>
      <w:contextualSpacing/>
    </w:pPr>
  </w:style>
  <w:style w:type="paragraph" w:styleId="ListBullet2">
    <w:name w:val="List Bullet 2"/>
    <w:basedOn w:val="Normal"/>
    <w:uiPriority w:val="99"/>
    <w:semiHidden/>
    <w:unhideWhenUsed/>
    <w:rsid w:val="002C2563"/>
    <w:pPr>
      <w:numPr>
        <w:numId w:val="2"/>
      </w:numPr>
      <w:contextualSpacing/>
    </w:pPr>
  </w:style>
  <w:style w:type="paragraph" w:styleId="ListBullet3">
    <w:name w:val="List Bullet 3"/>
    <w:basedOn w:val="Normal"/>
    <w:uiPriority w:val="99"/>
    <w:semiHidden/>
    <w:unhideWhenUsed/>
    <w:rsid w:val="002C2563"/>
    <w:pPr>
      <w:numPr>
        <w:numId w:val="3"/>
      </w:numPr>
      <w:contextualSpacing/>
    </w:pPr>
  </w:style>
  <w:style w:type="paragraph" w:styleId="ListBullet4">
    <w:name w:val="List Bullet 4"/>
    <w:basedOn w:val="Normal"/>
    <w:uiPriority w:val="99"/>
    <w:semiHidden/>
    <w:unhideWhenUsed/>
    <w:rsid w:val="002C2563"/>
    <w:pPr>
      <w:numPr>
        <w:numId w:val="4"/>
      </w:numPr>
      <w:contextualSpacing/>
    </w:pPr>
  </w:style>
  <w:style w:type="paragraph" w:styleId="ListBullet5">
    <w:name w:val="List Bullet 5"/>
    <w:basedOn w:val="Normal"/>
    <w:uiPriority w:val="99"/>
    <w:semiHidden/>
    <w:unhideWhenUsed/>
    <w:rsid w:val="002C2563"/>
    <w:pPr>
      <w:numPr>
        <w:numId w:val="5"/>
      </w:numPr>
      <w:contextualSpacing/>
    </w:pPr>
  </w:style>
  <w:style w:type="paragraph" w:styleId="ListContinue">
    <w:name w:val="List Continue"/>
    <w:basedOn w:val="Normal"/>
    <w:uiPriority w:val="99"/>
    <w:semiHidden/>
    <w:unhideWhenUsed/>
    <w:rsid w:val="002C2563"/>
    <w:pPr>
      <w:spacing w:after="120"/>
      <w:ind w:left="360"/>
      <w:contextualSpacing/>
    </w:pPr>
  </w:style>
  <w:style w:type="paragraph" w:styleId="ListContinue2">
    <w:name w:val="List Continue 2"/>
    <w:basedOn w:val="Normal"/>
    <w:uiPriority w:val="99"/>
    <w:semiHidden/>
    <w:unhideWhenUsed/>
    <w:rsid w:val="002C2563"/>
    <w:pPr>
      <w:spacing w:after="120"/>
      <w:ind w:left="720"/>
      <w:contextualSpacing/>
    </w:pPr>
  </w:style>
  <w:style w:type="paragraph" w:styleId="ListContinue3">
    <w:name w:val="List Continue 3"/>
    <w:basedOn w:val="Normal"/>
    <w:uiPriority w:val="99"/>
    <w:semiHidden/>
    <w:unhideWhenUsed/>
    <w:rsid w:val="002C2563"/>
    <w:pPr>
      <w:spacing w:after="120"/>
      <w:ind w:left="1080"/>
      <w:contextualSpacing/>
    </w:pPr>
  </w:style>
  <w:style w:type="paragraph" w:styleId="ListContinue4">
    <w:name w:val="List Continue 4"/>
    <w:basedOn w:val="Normal"/>
    <w:uiPriority w:val="99"/>
    <w:semiHidden/>
    <w:unhideWhenUsed/>
    <w:rsid w:val="002C2563"/>
    <w:pPr>
      <w:spacing w:after="120"/>
      <w:ind w:left="1440"/>
      <w:contextualSpacing/>
    </w:pPr>
  </w:style>
  <w:style w:type="paragraph" w:styleId="ListContinue5">
    <w:name w:val="List Continue 5"/>
    <w:basedOn w:val="Normal"/>
    <w:uiPriority w:val="99"/>
    <w:semiHidden/>
    <w:unhideWhenUsed/>
    <w:rsid w:val="002C2563"/>
    <w:pPr>
      <w:spacing w:after="120"/>
      <w:ind w:left="1800"/>
      <w:contextualSpacing/>
    </w:pPr>
  </w:style>
  <w:style w:type="paragraph" w:styleId="ListNumber">
    <w:name w:val="List Number"/>
    <w:basedOn w:val="Normal"/>
    <w:uiPriority w:val="99"/>
    <w:semiHidden/>
    <w:unhideWhenUsed/>
    <w:rsid w:val="002C2563"/>
    <w:pPr>
      <w:numPr>
        <w:numId w:val="6"/>
      </w:numPr>
      <w:contextualSpacing/>
    </w:pPr>
  </w:style>
  <w:style w:type="paragraph" w:styleId="ListNumber2">
    <w:name w:val="List Number 2"/>
    <w:basedOn w:val="Normal"/>
    <w:uiPriority w:val="99"/>
    <w:semiHidden/>
    <w:unhideWhenUsed/>
    <w:rsid w:val="002C2563"/>
    <w:pPr>
      <w:numPr>
        <w:numId w:val="7"/>
      </w:numPr>
      <w:contextualSpacing/>
    </w:pPr>
  </w:style>
  <w:style w:type="paragraph" w:styleId="ListNumber3">
    <w:name w:val="List Number 3"/>
    <w:basedOn w:val="Normal"/>
    <w:uiPriority w:val="99"/>
    <w:semiHidden/>
    <w:unhideWhenUsed/>
    <w:rsid w:val="002C2563"/>
    <w:pPr>
      <w:numPr>
        <w:numId w:val="8"/>
      </w:numPr>
      <w:contextualSpacing/>
    </w:pPr>
  </w:style>
  <w:style w:type="paragraph" w:styleId="ListNumber4">
    <w:name w:val="List Number 4"/>
    <w:basedOn w:val="Normal"/>
    <w:uiPriority w:val="99"/>
    <w:semiHidden/>
    <w:unhideWhenUsed/>
    <w:rsid w:val="002C2563"/>
    <w:pPr>
      <w:numPr>
        <w:numId w:val="9"/>
      </w:numPr>
      <w:contextualSpacing/>
    </w:pPr>
  </w:style>
  <w:style w:type="paragraph" w:styleId="ListNumber5">
    <w:name w:val="List Number 5"/>
    <w:basedOn w:val="Normal"/>
    <w:uiPriority w:val="99"/>
    <w:semiHidden/>
    <w:unhideWhenUsed/>
    <w:rsid w:val="002C2563"/>
    <w:pPr>
      <w:numPr>
        <w:numId w:val="10"/>
      </w:numPr>
      <w:contextualSpacing/>
    </w:pPr>
  </w:style>
  <w:style w:type="paragraph" w:styleId="ListParagraph">
    <w:name w:val="List Paragraph"/>
    <w:basedOn w:val="Normal"/>
    <w:uiPriority w:val="34"/>
    <w:unhideWhenUsed/>
    <w:qFormat/>
    <w:rsid w:val="002C2563"/>
    <w:pPr>
      <w:ind w:left="720"/>
      <w:contextualSpacing/>
    </w:pPr>
  </w:style>
  <w:style w:type="table" w:styleId="ListTable1Light">
    <w:name w:val="List Table 1 Light"/>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58E9CD" w:themeColor="accent1" w:themeTint="99"/>
        </w:tcBorders>
      </w:tcPr>
    </w:tblStylePr>
    <w:tblStylePr w:type="lastRow">
      <w:rPr>
        <w:b/>
        <w:bCs/>
      </w:rPr>
      <w:tblPr/>
      <w:tcPr>
        <w:tcBorders>
          <w:top w:val="single" w:sz="4" w:space="0" w:color="58E9CD" w:themeColor="accent1" w:themeTint="99"/>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ListTable1Light-Accent2">
    <w:name w:val="List Table 1 Light Accent 2"/>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FAC78B" w:themeColor="accent2" w:themeTint="99"/>
        </w:tcBorders>
      </w:tcPr>
    </w:tblStylePr>
    <w:tblStylePr w:type="lastRow">
      <w:rPr>
        <w:b/>
        <w:bCs/>
      </w:rPr>
      <w:tblPr/>
      <w:tcPr>
        <w:tcBorders>
          <w:top w:val="single" w:sz="4" w:space="0" w:color="FAC78B" w:themeColor="accent2" w:themeTint="99"/>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ListTable1Light-Accent3">
    <w:name w:val="List Table 1 Light Accent 3"/>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A7B1B5" w:themeColor="accent3" w:themeTint="99"/>
        </w:tcBorders>
      </w:tcPr>
    </w:tblStylePr>
    <w:tblStylePr w:type="lastRow">
      <w:rPr>
        <w:b/>
        <w:bCs/>
      </w:rPr>
      <w:tblPr/>
      <w:tcPr>
        <w:tcBorders>
          <w:top w:val="single" w:sz="4" w:space="0" w:color="A7B1B5" w:themeColor="accent3" w:themeTint="99"/>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ListTable1Light-Accent4">
    <w:name w:val="List Table 1 Light Accent 4"/>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5EC3EB" w:themeColor="accent4" w:themeTint="99"/>
        </w:tcBorders>
      </w:tcPr>
    </w:tblStylePr>
    <w:tblStylePr w:type="lastRow">
      <w:rPr>
        <w:b/>
        <w:bCs/>
      </w:rPr>
      <w:tblPr/>
      <w:tcPr>
        <w:tcBorders>
          <w:top w:val="single" w:sz="4" w:space="0" w:color="5EC3EB" w:themeColor="accent4" w:themeTint="99"/>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ListTable1Light-Accent5">
    <w:name w:val="List Table 1 Light Accent 5"/>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EE9A94" w:themeColor="accent5" w:themeTint="99"/>
        </w:tcBorders>
      </w:tcPr>
    </w:tblStylePr>
    <w:tblStylePr w:type="lastRow">
      <w:rPr>
        <w:b/>
        <w:bCs/>
      </w:rPr>
      <w:tblPr/>
      <w:tcPr>
        <w:tcBorders>
          <w:top w:val="single" w:sz="4" w:space="0" w:color="EE9A94" w:themeColor="accent5" w:themeTint="99"/>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ListTable1Light-Accent6">
    <w:name w:val="List Table 1 Light Accent 6"/>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A7D38C" w:themeColor="accent6" w:themeTint="99"/>
        </w:tcBorders>
      </w:tcPr>
    </w:tblStylePr>
    <w:tblStylePr w:type="lastRow">
      <w:rPr>
        <w:b/>
        <w:bCs/>
      </w:rPr>
      <w:tblPr/>
      <w:tcPr>
        <w:tcBorders>
          <w:top w:val="single" w:sz="4" w:space="0" w:color="A7D38C" w:themeColor="accent6" w:themeTint="99"/>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ListTable2">
    <w:name w:val="List Table 2"/>
    <w:basedOn w:val="TableNormal"/>
    <w:uiPriority w:val="47"/>
    <w:rsid w:val="002C256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C2563"/>
    <w:pPr>
      <w:spacing w:after="0" w:line="240" w:lineRule="auto"/>
    </w:pPr>
    <w:tblPr>
      <w:tblStyleRowBandSize w:val="1"/>
      <w:tblStyleColBandSize w:val="1"/>
      <w:tblBorders>
        <w:top w:val="single" w:sz="4" w:space="0" w:color="58E9CD" w:themeColor="accent1" w:themeTint="99"/>
        <w:bottom w:val="single" w:sz="4" w:space="0" w:color="58E9CD" w:themeColor="accent1" w:themeTint="99"/>
        <w:insideH w:val="single" w:sz="4" w:space="0" w:color="58E9C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ListTable2-Accent2">
    <w:name w:val="List Table 2 Accent 2"/>
    <w:basedOn w:val="TableNormal"/>
    <w:uiPriority w:val="47"/>
    <w:rsid w:val="002C2563"/>
    <w:pPr>
      <w:spacing w:after="0" w:line="240" w:lineRule="auto"/>
    </w:pPr>
    <w:tblPr>
      <w:tblStyleRowBandSize w:val="1"/>
      <w:tblStyleColBandSize w:val="1"/>
      <w:tblBorders>
        <w:top w:val="single" w:sz="4" w:space="0" w:color="FAC78B" w:themeColor="accent2" w:themeTint="99"/>
        <w:bottom w:val="single" w:sz="4" w:space="0" w:color="FAC78B" w:themeColor="accent2" w:themeTint="99"/>
        <w:insideH w:val="single" w:sz="4" w:space="0" w:color="FAC78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ListTable2-Accent3">
    <w:name w:val="List Table 2 Accent 3"/>
    <w:basedOn w:val="TableNormal"/>
    <w:uiPriority w:val="47"/>
    <w:rsid w:val="002C2563"/>
    <w:pPr>
      <w:spacing w:after="0" w:line="240" w:lineRule="auto"/>
    </w:pPr>
    <w:tblPr>
      <w:tblStyleRowBandSize w:val="1"/>
      <w:tblStyleColBandSize w:val="1"/>
      <w:tblBorders>
        <w:top w:val="single" w:sz="4" w:space="0" w:color="A7B1B5" w:themeColor="accent3" w:themeTint="99"/>
        <w:bottom w:val="single" w:sz="4" w:space="0" w:color="A7B1B5" w:themeColor="accent3" w:themeTint="99"/>
        <w:insideH w:val="single" w:sz="4" w:space="0" w:color="A7B1B5"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ListTable2-Accent4">
    <w:name w:val="List Table 2 Accent 4"/>
    <w:basedOn w:val="TableNormal"/>
    <w:uiPriority w:val="47"/>
    <w:rsid w:val="002C2563"/>
    <w:pPr>
      <w:spacing w:after="0" w:line="240" w:lineRule="auto"/>
    </w:pPr>
    <w:tblPr>
      <w:tblStyleRowBandSize w:val="1"/>
      <w:tblStyleColBandSize w:val="1"/>
      <w:tblBorders>
        <w:top w:val="single" w:sz="4" w:space="0" w:color="5EC3EB" w:themeColor="accent4" w:themeTint="99"/>
        <w:bottom w:val="single" w:sz="4" w:space="0" w:color="5EC3EB" w:themeColor="accent4" w:themeTint="99"/>
        <w:insideH w:val="single" w:sz="4" w:space="0" w:color="5EC3E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ListTable2-Accent5">
    <w:name w:val="List Table 2 Accent 5"/>
    <w:basedOn w:val="TableNormal"/>
    <w:uiPriority w:val="47"/>
    <w:rsid w:val="002C2563"/>
    <w:pPr>
      <w:spacing w:after="0" w:line="240" w:lineRule="auto"/>
    </w:pPr>
    <w:tblPr>
      <w:tblStyleRowBandSize w:val="1"/>
      <w:tblStyleColBandSize w:val="1"/>
      <w:tblBorders>
        <w:top w:val="single" w:sz="4" w:space="0" w:color="EE9A94" w:themeColor="accent5" w:themeTint="99"/>
        <w:bottom w:val="single" w:sz="4" w:space="0" w:color="EE9A94" w:themeColor="accent5" w:themeTint="99"/>
        <w:insideH w:val="single" w:sz="4" w:space="0" w:color="EE9A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ListTable2-Accent6">
    <w:name w:val="List Table 2 Accent 6"/>
    <w:basedOn w:val="TableNormal"/>
    <w:uiPriority w:val="47"/>
    <w:rsid w:val="002C2563"/>
    <w:pPr>
      <w:spacing w:after="0" w:line="240" w:lineRule="auto"/>
    </w:pPr>
    <w:tblPr>
      <w:tblStyleRowBandSize w:val="1"/>
      <w:tblStyleColBandSize w:val="1"/>
      <w:tblBorders>
        <w:top w:val="single" w:sz="4" w:space="0" w:color="A7D38C" w:themeColor="accent6" w:themeTint="99"/>
        <w:bottom w:val="single" w:sz="4" w:space="0" w:color="A7D38C" w:themeColor="accent6" w:themeTint="99"/>
        <w:insideH w:val="single" w:sz="4" w:space="0" w:color="A7D38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ListTable3">
    <w:name w:val="List Table 3"/>
    <w:basedOn w:val="TableNormal"/>
    <w:uiPriority w:val="48"/>
    <w:rsid w:val="002C256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C2563"/>
    <w:pPr>
      <w:spacing w:after="0" w:line="240" w:lineRule="auto"/>
    </w:pPr>
    <w:tblPr>
      <w:tblStyleRowBandSize w:val="1"/>
      <w:tblStyleColBandSize w:val="1"/>
      <w:tblBorders>
        <w:top w:val="single" w:sz="4" w:space="0" w:color="17AE92" w:themeColor="accent1"/>
        <w:left w:val="single" w:sz="4" w:space="0" w:color="17AE92" w:themeColor="accent1"/>
        <w:bottom w:val="single" w:sz="4" w:space="0" w:color="17AE92" w:themeColor="accent1"/>
        <w:right w:val="single" w:sz="4" w:space="0" w:color="17AE92" w:themeColor="accent1"/>
      </w:tblBorders>
    </w:tblPr>
    <w:tblStylePr w:type="firstRow">
      <w:rPr>
        <w:b/>
        <w:bCs/>
        <w:color w:val="FFFFFF" w:themeColor="background1"/>
      </w:rPr>
      <w:tblPr/>
      <w:tcPr>
        <w:shd w:val="clear" w:color="auto" w:fill="17AE92" w:themeFill="accent1"/>
      </w:tcPr>
    </w:tblStylePr>
    <w:tblStylePr w:type="lastRow">
      <w:rPr>
        <w:b/>
        <w:bCs/>
      </w:rPr>
      <w:tblPr/>
      <w:tcPr>
        <w:tcBorders>
          <w:top w:val="double" w:sz="4" w:space="0" w:color="17AE9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AE92" w:themeColor="accent1"/>
          <w:right w:val="single" w:sz="4" w:space="0" w:color="17AE92" w:themeColor="accent1"/>
        </w:tcBorders>
      </w:tcPr>
    </w:tblStylePr>
    <w:tblStylePr w:type="band1Horz">
      <w:tblPr/>
      <w:tcPr>
        <w:tcBorders>
          <w:top w:val="single" w:sz="4" w:space="0" w:color="17AE92" w:themeColor="accent1"/>
          <w:bottom w:val="single" w:sz="4" w:space="0" w:color="17AE9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AE92" w:themeColor="accent1"/>
          <w:left w:val="nil"/>
        </w:tcBorders>
      </w:tcPr>
    </w:tblStylePr>
    <w:tblStylePr w:type="swCell">
      <w:tblPr/>
      <w:tcPr>
        <w:tcBorders>
          <w:top w:val="double" w:sz="4" w:space="0" w:color="17AE92" w:themeColor="accent1"/>
          <w:right w:val="nil"/>
        </w:tcBorders>
      </w:tcPr>
    </w:tblStylePr>
  </w:style>
  <w:style w:type="table" w:styleId="ListTable3-Accent2">
    <w:name w:val="List Table 3 Accent 2"/>
    <w:basedOn w:val="TableNormal"/>
    <w:uiPriority w:val="48"/>
    <w:rsid w:val="002C2563"/>
    <w:pPr>
      <w:spacing w:after="0" w:line="240" w:lineRule="auto"/>
    </w:pPr>
    <w:tblPr>
      <w:tblStyleRowBandSize w:val="1"/>
      <w:tblStyleColBandSize w:val="1"/>
      <w:tblBorders>
        <w:top w:val="single" w:sz="4" w:space="0" w:color="F7A23F" w:themeColor="accent2"/>
        <w:left w:val="single" w:sz="4" w:space="0" w:color="F7A23F" w:themeColor="accent2"/>
        <w:bottom w:val="single" w:sz="4" w:space="0" w:color="F7A23F" w:themeColor="accent2"/>
        <w:right w:val="single" w:sz="4" w:space="0" w:color="F7A23F" w:themeColor="accent2"/>
      </w:tblBorders>
    </w:tblPr>
    <w:tblStylePr w:type="firstRow">
      <w:rPr>
        <w:b/>
        <w:bCs/>
        <w:color w:val="FFFFFF" w:themeColor="background1"/>
      </w:rPr>
      <w:tblPr/>
      <w:tcPr>
        <w:shd w:val="clear" w:color="auto" w:fill="F7A23F" w:themeFill="accent2"/>
      </w:tcPr>
    </w:tblStylePr>
    <w:tblStylePr w:type="lastRow">
      <w:rPr>
        <w:b/>
        <w:bCs/>
      </w:rPr>
      <w:tblPr/>
      <w:tcPr>
        <w:tcBorders>
          <w:top w:val="double" w:sz="4" w:space="0" w:color="F7A23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A23F" w:themeColor="accent2"/>
          <w:right w:val="single" w:sz="4" w:space="0" w:color="F7A23F" w:themeColor="accent2"/>
        </w:tcBorders>
      </w:tcPr>
    </w:tblStylePr>
    <w:tblStylePr w:type="band1Horz">
      <w:tblPr/>
      <w:tcPr>
        <w:tcBorders>
          <w:top w:val="single" w:sz="4" w:space="0" w:color="F7A23F" w:themeColor="accent2"/>
          <w:bottom w:val="single" w:sz="4" w:space="0" w:color="F7A23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A23F" w:themeColor="accent2"/>
          <w:left w:val="nil"/>
        </w:tcBorders>
      </w:tcPr>
    </w:tblStylePr>
    <w:tblStylePr w:type="swCell">
      <w:tblPr/>
      <w:tcPr>
        <w:tcBorders>
          <w:top w:val="double" w:sz="4" w:space="0" w:color="F7A23F" w:themeColor="accent2"/>
          <w:right w:val="nil"/>
        </w:tcBorders>
      </w:tcPr>
    </w:tblStylePr>
  </w:style>
  <w:style w:type="table" w:styleId="ListTable3-Accent3">
    <w:name w:val="List Table 3 Accent 3"/>
    <w:basedOn w:val="TableNormal"/>
    <w:uiPriority w:val="48"/>
    <w:rsid w:val="002C2563"/>
    <w:pPr>
      <w:spacing w:after="0" w:line="240" w:lineRule="auto"/>
    </w:pPr>
    <w:tblPr>
      <w:tblStyleRowBandSize w:val="1"/>
      <w:tblStyleColBandSize w:val="1"/>
      <w:tblBorders>
        <w:top w:val="single" w:sz="4" w:space="0" w:color="6F7E84" w:themeColor="accent3"/>
        <w:left w:val="single" w:sz="4" w:space="0" w:color="6F7E84" w:themeColor="accent3"/>
        <w:bottom w:val="single" w:sz="4" w:space="0" w:color="6F7E84" w:themeColor="accent3"/>
        <w:right w:val="single" w:sz="4" w:space="0" w:color="6F7E84" w:themeColor="accent3"/>
      </w:tblBorders>
    </w:tblPr>
    <w:tblStylePr w:type="firstRow">
      <w:rPr>
        <w:b/>
        <w:bCs/>
        <w:color w:val="FFFFFF" w:themeColor="background1"/>
      </w:rPr>
      <w:tblPr/>
      <w:tcPr>
        <w:shd w:val="clear" w:color="auto" w:fill="6F7E84" w:themeFill="accent3"/>
      </w:tcPr>
    </w:tblStylePr>
    <w:tblStylePr w:type="lastRow">
      <w:rPr>
        <w:b/>
        <w:bCs/>
      </w:rPr>
      <w:tblPr/>
      <w:tcPr>
        <w:tcBorders>
          <w:top w:val="double" w:sz="4" w:space="0" w:color="6F7E8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F7E84" w:themeColor="accent3"/>
          <w:right w:val="single" w:sz="4" w:space="0" w:color="6F7E84" w:themeColor="accent3"/>
        </w:tcBorders>
      </w:tcPr>
    </w:tblStylePr>
    <w:tblStylePr w:type="band1Horz">
      <w:tblPr/>
      <w:tcPr>
        <w:tcBorders>
          <w:top w:val="single" w:sz="4" w:space="0" w:color="6F7E84" w:themeColor="accent3"/>
          <w:bottom w:val="single" w:sz="4" w:space="0" w:color="6F7E8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F7E84" w:themeColor="accent3"/>
          <w:left w:val="nil"/>
        </w:tcBorders>
      </w:tcPr>
    </w:tblStylePr>
    <w:tblStylePr w:type="swCell">
      <w:tblPr/>
      <w:tcPr>
        <w:tcBorders>
          <w:top w:val="double" w:sz="4" w:space="0" w:color="6F7E84" w:themeColor="accent3"/>
          <w:right w:val="nil"/>
        </w:tcBorders>
      </w:tcPr>
    </w:tblStylePr>
  </w:style>
  <w:style w:type="table" w:styleId="ListTable3-Accent4">
    <w:name w:val="List Table 3 Accent 4"/>
    <w:basedOn w:val="TableNormal"/>
    <w:uiPriority w:val="48"/>
    <w:rsid w:val="002C2563"/>
    <w:pPr>
      <w:spacing w:after="0" w:line="240" w:lineRule="auto"/>
    </w:pPr>
    <w:tblPr>
      <w:tblStyleRowBandSize w:val="1"/>
      <w:tblStyleColBandSize w:val="1"/>
      <w:tblBorders>
        <w:top w:val="single" w:sz="4" w:space="0" w:color="178DBB" w:themeColor="accent4"/>
        <w:left w:val="single" w:sz="4" w:space="0" w:color="178DBB" w:themeColor="accent4"/>
        <w:bottom w:val="single" w:sz="4" w:space="0" w:color="178DBB" w:themeColor="accent4"/>
        <w:right w:val="single" w:sz="4" w:space="0" w:color="178DBB" w:themeColor="accent4"/>
      </w:tblBorders>
    </w:tblPr>
    <w:tblStylePr w:type="firstRow">
      <w:rPr>
        <w:b/>
        <w:bCs/>
        <w:color w:val="FFFFFF" w:themeColor="background1"/>
      </w:rPr>
      <w:tblPr/>
      <w:tcPr>
        <w:shd w:val="clear" w:color="auto" w:fill="178DBB" w:themeFill="accent4"/>
      </w:tcPr>
    </w:tblStylePr>
    <w:tblStylePr w:type="lastRow">
      <w:rPr>
        <w:b/>
        <w:bCs/>
      </w:rPr>
      <w:tblPr/>
      <w:tcPr>
        <w:tcBorders>
          <w:top w:val="double" w:sz="4" w:space="0" w:color="178DB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8DBB" w:themeColor="accent4"/>
          <w:right w:val="single" w:sz="4" w:space="0" w:color="178DBB" w:themeColor="accent4"/>
        </w:tcBorders>
      </w:tcPr>
    </w:tblStylePr>
    <w:tblStylePr w:type="band1Horz">
      <w:tblPr/>
      <w:tcPr>
        <w:tcBorders>
          <w:top w:val="single" w:sz="4" w:space="0" w:color="178DBB" w:themeColor="accent4"/>
          <w:bottom w:val="single" w:sz="4" w:space="0" w:color="178DB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8DBB" w:themeColor="accent4"/>
          <w:left w:val="nil"/>
        </w:tcBorders>
      </w:tcPr>
    </w:tblStylePr>
    <w:tblStylePr w:type="swCell">
      <w:tblPr/>
      <w:tcPr>
        <w:tcBorders>
          <w:top w:val="double" w:sz="4" w:space="0" w:color="178DBB" w:themeColor="accent4"/>
          <w:right w:val="nil"/>
        </w:tcBorders>
      </w:tcPr>
    </w:tblStylePr>
  </w:style>
  <w:style w:type="table" w:styleId="ListTable3-Accent5">
    <w:name w:val="List Table 3 Accent 5"/>
    <w:basedOn w:val="TableNormal"/>
    <w:uiPriority w:val="48"/>
    <w:rsid w:val="002C2563"/>
    <w:pPr>
      <w:spacing w:after="0" w:line="240" w:lineRule="auto"/>
    </w:pPr>
    <w:tblPr>
      <w:tblStyleRowBandSize w:val="1"/>
      <w:tblStyleColBandSize w:val="1"/>
      <w:tblBorders>
        <w:top w:val="single" w:sz="4" w:space="0" w:color="E3584E" w:themeColor="accent5"/>
        <w:left w:val="single" w:sz="4" w:space="0" w:color="E3584E" w:themeColor="accent5"/>
        <w:bottom w:val="single" w:sz="4" w:space="0" w:color="E3584E" w:themeColor="accent5"/>
        <w:right w:val="single" w:sz="4" w:space="0" w:color="E3584E" w:themeColor="accent5"/>
      </w:tblBorders>
    </w:tblPr>
    <w:tblStylePr w:type="firstRow">
      <w:rPr>
        <w:b/>
        <w:bCs/>
        <w:color w:val="FFFFFF" w:themeColor="background1"/>
      </w:rPr>
      <w:tblPr/>
      <w:tcPr>
        <w:shd w:val="clear" w:color="auto" w:fill="E3584E" w:themeFill="accent5"/>
      </w:tcPr>
    </w:tblStylePr>
    <w:tblStylePr w:type="lastRow">
      <w:rPr>
        <w:b/>
        <w:bCs/>
      </w:rPr>
      <w:tblPr/>
      <w:tcPr>
        <w:tcBorders>
          <w:top w:val="double" w:sz="4" w:space="0" w:color="E3584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584E" w:themeColor="accent5"/>
          <w:right w:val="single" w:sz="4" w:space="0" w:color="E3584E" w:themeColor="accent5"/>
        </w:tcBorders>
      </w:tcPr>
    </w:tblStylePr>
    <w:tblStylePr w:type="band1Horz">
      <w:tblPr/>
      <w:tcPr>
        <w:tcBorders>
          <w:top w:val="single" w:sz="4" w:space="0" w:color="E3584E" w:themeColor="accent5"/>
          <w:bottom w:val="single" w:sz="4" w:space="0" w:color="E3584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584E" w:themeColor="accent5"/>
          <w:left w:val="nil"/>
        </w:tcBorders>
      </w:tcPr>
    </w:tblStylePr>
    <w:tblStylePr w:type="swCell">
      <w:tblPr/>
      <w:tcPr>
        <w:tcBorders>
          <w:top w:val="double" w:sz="4" w:space="0" w:color="E3584E" w:themeColor="accent5"/>
          <w:right w:val="nil"/>
        </w:tcBorders>
      </w:tcPr>
    </w:tblStylePr>
  </w:style>
  <w:style w:type="table" w:styleId="ListTable3-Accent6">
    <w:name w:val="List Table 3 Accent 6"/>
    <w:basedOn w:val="TableNormal"/>
    <w:uiPriority w:val="48"/>
    <w:rsid w:val="002C2563"/>
    <w:pPr>
      <w:spacing w:after="0" w:line="240" w:lineRule="auto"/>
    </w:pPr>
    <w:tblPr>
      <w:tblStyleRowBandSize w:val="1"/>
      <w:tblStyleColBandSize w:val="1"/>
      <w:tblBorders>
        <w:top w:val="single" w:sz="4" w:space="0" w:color="6FB344" w:themeColor="accent6"/>
        <w:left w:val="single" w:sz="4" w:space="0" w:color="6FB344" w:themeColor="accent6"/>
        <w:bottom w:val="single" w:sz="4" w:space="0" w:color="6FB344" w:themeColor="accent6"/>
        <w:right w:val="single" w:sz="4" w:space="0" w:color="6FB344" w:themeColor="accent6"/>
      </w:tblBorders>
    </w:tblPr>
    <w:tblStylePr w:type="firstRow">
      <w:rPr>
        <w:b/>
        <w:bCs/>
        <w:color w:val="FFFFFF" w:themeColor="background1"/>
      </w:rPr>
      <w:tblPr/>
      <w:tcPr>
        <w:shd w:val="clear" w:color="auto" w:fill="6FB344" w:themeFill="accent6"/>
      </w:tcPr>
    </w:tblStylePr>
    <w:tblStylePr w:type="lastRow">
      <w:rPr>
        <w:b/>
        <w:bCs/>
      </w:rPr>
      <w:tblPr/>
      <w:tcPr>
        <w:tcBorders>
          <w:top w:val="double" w:sz="4" w:space="0" w:color="6FB34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FB344" w:themeColor="accent6"/>
          <w:right w:val="single" w:sz="4" w:space="0" w:color="6FB344" w:themeColor="accent6"/>
        </w:tcBorders>
      </w:tcPr>
    </w:tblStylePr>
    <w:tblStylePr w:type="band1Horz">
      <w:tblPr/>
      <w:tcPr>
        <w:tcBorders>
          <w:top w:val="single" w:sz="4" w:space="0" w:color="6FB344" w:themeColor="accent6"/>
          <w:bottom w:val="single" w:sz="4" w:space="0" w:color="6FB34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FB344" w:themeColor="accent6"/>
          <w:left w:val="nil"/>
        </w:tcBorders>
      </w:tcPr>
    </w:tblStylePr>
    <w:tblStylePr w:type="swCell">
      <w:tblPr/>
      <w:tcPr>
        <w:tcBorders>
          <w:top w:val="double" w:sz="4" w:space="0" w:color="6FB344" w:themeColor="accent6"/>
          <w:right w:val="nil"/>
        </w:tcBorders>
      </w:tcPr>
    </w:tblStylePr>
  </w:style>
  <w:style w:type="table" w:styleId="ListTable4">
    <w:name w:val="List Table 4"/>
    <w:basedOn w:val="Table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C2563"/>
    <w:pPr>
      <w:spacing w:after="0" w:line="240" w:lineRule="auto"/>
    </w:p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tblBorders>
    </w:tblPr>
    <w:tblStylePr w:type="firstRow">
      <w:rPr>
        <w:b/>
        <w:bCs/>
        <w:color w:val="FFFFFF" w:themeColor="background1"/>
      </w:rPr>
      <w:tblPr/>
      <w:tcPr>
        <w:tcBorders>
          <w:top w:val="single" w:sz="4" w:space="0" w:color="17AE92" w:themeColor="accent1"/>
          <w:left w:val="single" w:sz="4" w:space="0" w:color="17AE92" w:themeColor="accent1"/>
          <w:bottom w:val="single" w:sz="4" w:space="0" w:color="17AE92" w:themeColor="accent1"/>
          <w:right w:val="single" w:sz="4" w:space="0" w:color="17AE92" w:themeColor="accent1"/>
          <w:insideH w:val="nil"/>
        </w:tcBorders>
        <w:shd w:val="clear" w:color="auto" w:fill="17AE92" w:themeFill="accent1"/>
      </w:tcPr>
    </w:tblStylePr>
    <w:tblStylePr w:type="lastRow">
      <w:rPr>
        <w:b/>
        <w:bCs/>
      </w:rPr>
      <w:tblPr/>
      <w:tcPr>
        <w:tcBorders>
          <w:top w:val="double" w:sz="4" w:space="0" w:color="58E9CD" w:themeColor="accent1" w:themeTint="99"/>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ListTable4-Accent2">
    <w:name w:val="List Table 4 Accent 2"/>
    <w:basedOn w:val="TableNormal"/>
    <w:uiPriority w:val="49"/>
    <w:rsid w:val="002C2563"/>
    <w:pPr>
      <w:spacing w:after="0" w:line="240" w:lineRule="auto"/>
    </w:p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tblBorders>
    </w:tblPr>
    <w:tblStylePr w:type="firstRow">
      <w:rPr>
        <w:b/>
        <w:bCs/>
        <w:color w:val="FFFFFF" w:themeColor="background1"/>
      </w:rPr>
      <w:tblPr/>
      <w:tcPr>
        <w:tcBorders>
          <w:top w:val="single" w:sz="4" w:space="0" w:color="F7A23F" w:themeColor="accent2"/>
          <w:left w:val="single" w:sz="4" w:space="0" w:color="F7A23F" w:themeColor="accent2"/>
          <w:bottom w:val="single" w:sz="4" w:space="0" w:color="F7A23F" w:themeColor="accent2"/>
          <w:right w:val="single" w:sz="4" w:space="0" w:color="F7A23F" w:themeColor="accent2"/>
          <w:insideH w:val="nil"/>
        </w:tcBorders>
        <w:shd w:val="clear" w:color="auto" w:fill="F7A23F" w:themeFill="accent2"/>
      </w:tcPr>
    </w:tblStylePr>
    <w:tblStylePr w:type="lastRow">
      <w:rPr>
        <w:b/>
        <w:bCs/>
      </w:rPr>
      <w:tblPr/>
      <w:tcPr>
        <w:tcBorders>
          <w:top w:val="double" w:sz="4" w:space="0" w:color="FAC78B" w:themeColor="accent2" w:themeTint="99"/>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ListTable4-Accent3">
    <w:name w:val="List Table 4 Accent 3"/>
    <w:basedOn w:val="TableNormal"/>
    <w:uiPriority w:val="49"/>
    <w:rsid w:val="002C2563"/>
    <w:pPr>
      <w:spacing w:after="0" w:line="240" w:lineRule="auto"/>
    </w:p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tblBorders>
    </w:tblPr>
    <w:tblStylePr w:type="firstRow">
      <w:rPr>
        <w:b/>
        <w:bCs/>
        <w:color w:val="FFFFFF" w:themeColor="background1"/>
      </w:rPr>
      <w:tblPr/>
      <w:tcPr>
        <w:tcBorders>
          <w:top w:val="single" w:sz="4" w:space="0" w:color="6F7E84" w:themeColor="accent3"/>
          <w:left w:val="single" w:sz="4" w:space="0" w:color="6F7E84" w:themeColor="accent3"/>
          <w:bottom w:val="single" w:sz="4" w:space="0" w:color="6F7E84" w:themeColor="accent3"/>
          <w:right w:val="single" w:sz="4" w:space="0" w:color="6F7E84" w:themeColor="accent3"/>
          <w:insideH w:val="nil"/>
        </w:tcBorders>
        <w:shd w:val="clear" w:color="auto" w:fill="6F7E84" w:themeFill="accent3"/>
      </w:tcPr>
    </w:tblStylePr>
    <w:tblStylePr w:type="lastRow">
      <w:rPr>
        <w:b/>
        <w:bCs/>
      </w:rPr>
      <w:tblPr/>
      <w:tcPr>
        <w:tcBorders>
          <w:top w:val="double" w:sz="4" w:space="0" w:color="A7B1B5" w:themeColor="accent3" w:themeTint="99"/>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ListTable4-Accent4">
    <w:name w:val="List Table 4 Accent 4"/>
    <w:basedOn w:val="TableNormal"/>
    <w:uiPriority w:val="49"/>
    <w:rsid w:val="002C2563"/>
    <w:pPr>
      <w:spacing w:after="0" w:line="240" w:lineRule="auto"/>
    </w:p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tblBorders>
    </w:tblPr>
    <w:tblStylePr w:type="firstRow">
      <w:rPr>
        <w:b/>
        <w:bCs/>
        <w:color w:val="FFFFFF" w:themeColor="background1"/>
      </w:rPr>
      <w:tblPr/>
      <w:tcPr>
        <w:tcBorders>
          <w:top w:val="single" w:sz="4" w:space="0" w:color="178DBB" w:themeColor="accent4"/>
          <w:left w:val="single" w:sz="4" w:space="0" w:color="178DBB" w:themeColor="accent4"/>
          <w:bottom w:val="single" w:sz="4" w:space="0" w:color="178DBB" w:themeColor="accent4"/>
          <w:right w:val="single" w:sz="4" w:space="0" w:color="178DBB" w:themeColor="accent4"/>
          <w:insideH w:val="nil"/>
        </w:tcBorders>
        <w:shd w:val="clear" w:color="auto" w:fill="178DBB" w:themeFill="accent4"/>
      </w:tcPr>
    </w:tblStylePr>
    <w:tblStylePr w:type="lastRow">
      <w:rPr>
        <w:b/>
        <w:bCs/>
      </w:rPr>
      <w:tblPr/>
      <w:tcPr>
        <w:tcBorders>
          <w:top w:val="double" w:sz="4" w:space="0" w:color="5EC3EB" w:themeColor="accent4" w:themeTint="99"/>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ListTable4-Accent5">
    <w:name w:val="List Table 4 Accent 5"/>
    <w:basedOn w:val="TableNormal"/>
    <w:uiPriority w:val="49"/>
    <w:rsid w:val="002C2563"/>
    <w:pPr>
      <w:spacing w:after="0" w:line="240" w:lineRule="auto"/>
    </w:p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tblBorders>
    </w:tblPr>
    <w:tblStylePr w:type="firstRow">
      <w:rPr>
        <w:b/>
        <w:bCs/>
        <w:color w:val="FFFFFF" w:themeColor="background1"/>
      </w:rPr>
      <w:tblPr/>
      <w:tcPr>
        <w:tcBorders>
          <w:top w:val="single" w:sz="4" w:space="0" w:color="E3584E" w:themeColor="accent5"/>
          <w:left w:val="single" w:sz="4" w:space="0" w:color="E3584E" w:themeColor="accent5"/>
          <w:bottom w:val="single" w:sz="4" w:space="0" w:color="E3584E" w:themeColor="accent5"/>
          <w:right w:val="single" w:sz="4" w:space="0" w:color="E3584E" w:themeColor="accent5"/>
          <w:insideH w:val="nil"/>
        </w:tcBorders>
        <w:shd w:val="clear" w:color="auto" w:fill="E3584E" w:themeFill="accent5"/>
      </w:tcPr>
    </w:tblStylePr>
    <w:tblStylePr w:type="lastRow">
      <w:rPr>
        <w:b/>
        <w:bCs/>
      </w:rPr>
      <w:tblPr/>
      <w:tcPr>
        <w:tcBorders>
          <w:top w:val="double" w:sz="4" w:space="0" w:color="EE9A94" w:themeColor="accent5" w:themeTint="99"/>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ListTable4-Accent6">
    <w:name w:val="List Table 4 Accent 6"/>
    <w:basedOn w:val="TableNormal"/>
    <w:uiPriority w:val="49"/>
    <w:rsid w:val="002C2563"/>
    <w:pPr>
      <w:spacing w:after="0" w:line="240" w:lineRule="auto"/>
    </w:p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tblBorders>
    </w:tblPr>
    <w:tblStylePr w:type="firstRow">
      <w:rPr>
        <w:b/>
        <w:bCs/>
        <w:color w:val="FFFFFF" w:themeColor="background1"/>
      </w:rPr>
      <w:tblPr/>
      <w:tcPr>
        <w:tcBorders>
          <w:top w:val="single" w:sz="4" w:space="0" w:color="6FB344" w:themeColor="accent6"/>
          <w:left w:val="single" w:sz="4" w:space="0" w:color="6FB344" w:themeColor="accent6"/>
          <w:bottom w:val="single" w:sz="4" w:space="0" w:color="6FB344" w:themeColor="accent6"/>
          <w:right w:val="single" w:sz="4" w:space="0" w:color="6FB344" w:themeColor="accent6"/>
          <w:insideH w:val="nil"/>
        </w:tcBorders>
        <w:shd w:val="clear" w:color="auto" w:fill="6FB344" w:themeFill="accent6"/>
      </w:tcPr>
    </w:tblStylePr>
    <w:tblStylePr w:type="lastRow">
      <w:rPr>
        <w:b/>
        <w:bCs/>
      </w:rPr>
      <w:tblPr/>
      <w:tcPr>
        <w:tcBorders>
          <w:top w:val="double" w:sz="4" w:space="0" w:color="A7D38C" w:themeColor="accent6" w:themeTint="99"/>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ListTable5Dark">
    <w:name w:val="List Table 5 Dark"/>
    <w:basedOn w:val="TableNormal"/>
    <w:uiPriority w:val="50"/>
    <w:rsid w:val="002C256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C2563"/>
    <w:pPr>
      <w:spacing w:after="0" w:line="240" w:lineRule="auto"/>
    </w:pPr>
    <w:rPr>
      <w:color w:val="FFFFFF" w:themeColor="background1"/>
    </w:rPr>
    <w:tblPr>
      <w:tblStyleRowBandSize w:val="1"/>
      <w:tblStyleColBandSize w:val="1"/>
      <w:tblBorders>
        <w:top w:val="single" w:sz="24" w:space="0" w:color="17AE92" w:themeColor="accent1"/>
        <w:left w:val="single" w:sz="24" w:space="0" w:color="17AE92" w:themeColor="accent1"/>
        <w:bottom w:val="single" w:sz="24" w:space="0" w:color="17AE92" w:themeColor="accent1"/>
        <w:right w:val="single" w:sz="24" w:space="0" w:color="17AE92" w:themeColor="accent1"/>
      </w:tblBorders>
    </w:tblPr>
    <w:tcPr>
      <w:shd w:val="clear" w:color="auto" w:fill="17AE9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C2563"/>
    <w:pPr>
      <w:spacing w:after="0" w:line="240" w:lineRule="auto"/>
    </w:pPr>
    <w:rPr>
      <w:color w:val="FFFFFF" w:themeColor="background1"/>
    </w:rPr>
    <w:tblPr>
      <w:tblStyleRowBandSize w:val="1"/>
      <w:tblStyleColBandSize w:val="1"/>
      <w:tblBorders>
        <w:top w:val="single" w:sz="24" w:space="0" w:color="F7A23F" w:themeColor="accent2"/>
        <w:left w:val="single" w:sz="24" w:space="0" w:color="F7A23F" w:themeColor="accent2"/>
        <w:bottom w:val="single" w:sz="24" w:space="0" w:color="F7A23F" w:themeColor="accent2"/>
        <w:right w:val="single" w:sz="24" w:space="0" w:color="F7A23F" w:themeColor="accent2"/>
      </w:tblBorders>
    </w:tblPr>
    <w:tcPr>
      <w:shd w:val="clear" w:color="auto" w:fill="F7A23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C2563"/>
    <w:pPr>
      <w:spacing w:after="0" w:line="240" w:lineRule="auto"/>
    </w:pPr>
    <w:rPr>
      <w:color w:val="FFFFFF" w:themeColor="background1"/>
    </w:rPr>
    <w:tblPr>
      <w:tblStyleRowBandSize w:val="1"/>
      <w:tblStyleColBandSize w:val="1"/>
      <w:tblBorders>
        <w:top w:val="single" w:sz="24" w:space="0" w:color="6F7E84" w:themeColor="accent3"/>
        <w:left w:val="single" w:sz="24" w:space="0" w:color="6F7E84" w:themeColor="accent3"/>
        <w:bottom w:val="single" w:sz="24" w:space="0" w:color="6F7E84" w:themeColor="accent3"/>
        <w:right w:val="single" w:sz="24" w:space="0" w:color="6F7E84" w:themeColor="accent3"/>
      </w:tblBorders>
    </w:tblPr>
    <w:tcPr>
      <w:shd w:val="clear" w:color="auto" w:fill="6F7E8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C2563"/>
    <w:pPr>
      <w:spacing w:after="0" w:line="240" w:lineRule="auto"/>
    </w:pPr>
    <w:rPr>
      <w:color w:val="FFFFFF" w:themeColor="background1"/>
    </w:rPr>
    <w:tblPr>
      <w:tblStyleRowBandSize w:val="1"/>
      <w:tblStyleColBandSize w:val="1"/>
      <w:tblBorders>
        <w:top w:val="single" w:sz="24" w:space="0" w:color="178DBB" w:themeColor="accent4"/>
        <w:left w:val="single" w:sz="24" w:space="0" w:color="178DBB" w:themeColor="accent4"/>
        <w:bottom w:val="single" w:sz="24" w:space="0" w:color="178DBB" w:themeColor="accent4"/>
        <w:right w:val="single" w:sz="24" w:space="0" w:color="178DBB" w:themeColor="accent4"/>
      </w:tblBorders>
    </w:tblPr>
    <w:tcPr>
      <w:shd w:val="clear" w:color="auto" w:fill="178DB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C2563"/>
    <w:pPr>
      <w:spacing w:after="0" w:line="240" w:lineRule="auto"/>
    </w:pPr>
    <w:rPr>
      <w:color w:val="FFFFFF" w:themeColor="background1"/>
    </w:rPr>
    <w:tblPr>
      <w:tblStyleRowBandSize w:val="1"/>
      <w:tblStyleColBandSize w:val="1"/>
      <w:tblBorders>
        <w:top w:val="single" w:sz="24" w:space="0" w:color="E3584E" w:themeColor="accent5"/>
        <w:left w:val="single" w:sz="24" w:space="0" w:color="E3584E" w:themeColor="accent5"/>
        <w:bottom w:val="single" w:sz="24" w:space="0" w:color="E3584E" w:themeColor="accent5"/>
        <w:right w:val="single" w:sz="24" w:space="0" w:color="E3584E" w:themeColor="accent5"/>
      </w:tblBorders>
    </w:tblPr>
    <w:tcPr>
      <w:shd w:val="clear" w:color="auto" w:fill="E3584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C2563"/>
    <w:pPr>
      <w:spacing w:after="0" w:line="240" w:lineRule="auto"/>
    </w:pPr>
    <w:rPr>
      <w:color w:val="FFFFFF" w:themeColor="background1"/>
    </w:rPr>
    <w:tblPr>
      <w:tblStyleRowBandSize w:val="1"/>
      <w:tblStyleColBandSize w:val="1"/>
      <w:tblBorders>
        <w:top w:val="single" w:sz="24" w:space="0" w:color="6FB344" w:themeColor="accent6"/>
        <w:left w:val="single" w:sz="24" w:space="0" w:color="6FB344" w:themeColor="accent6"/>
        <w:bottom w:val="single" w:sz="24" w:space="0" w:color="6FB344" w:themeColor="accent6"/>
        <w:right w:val="single" w:sz="24" w:space="0" w:color="6FB344" w:themeColor="accent6"/>
      </w:tblBorders>
    </w:tblPr>
    <w:tcPr>
      <w:shd w:val="clear" w:color="auto" w:fill="6FB34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C256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C2563"/>
    <w:pPr>
      <w:spacing w:after="0" w:line="240" w:lineRule="auto"/>
    </w:pPr>
    <w:rPr>
      <w:color w:val="11826C" w:themeColor="accent1" w:themeShade="BF"/>
    </w:rPr>
    <w:tblPr>
      <w:tblStyleRowBandSize w:val="1"/>
      <w:tblStyleColBandSize w:val="1"/>
      <w:tblBorders>
        <w:top w:val="single" w:sz="4" w:space="0" w:color="17AE92" w:themeColor="accent1"/>
        <w:bottom w:val="single" w:sz="4" w:space="0" w:color="17AE92" w:themeColor="accent1"/>
      </w:tblBorders>
    </w:tblPr>
    <w:tblStylePr w:type="firstRow">
      <w:rPr>
        <w:b/>
        <w:bCs/>
      </w:rPr>
      <w:tblPr/>
      <w:tcPr>
        <w:tcBorders>
          <w:bottom w:val="single" w:sz="4" w:space="0" w:color="17AE92" w:themeColor="accent1"/>
        </w:tcBorders>
      </w:tcPr>
    </w:tblStylePr>
    <w:tblStylePr w:type="lastRow">
      <w:rPr>
        <w:b/>
        <w:bCs/>
      </w:rPr>
      <w:tblPr/>
      <w:tcPr>
        <w:tcBorders>
          <w:top w:val="double" w:sz="4" w:space="0" w:color="17AE92" w:themeColor="accent1"/>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ListTable6Colorful-Accent2">
    <w:name w:val="List Table 6 Colorful Accent 2"/>
    <w:basedOn w:val="TableNormal"/>
    <w:uiPriority w:val="51"/>
    <w:rsid w:val="002C2563"/>
    <w:pPr>
      <w:spacing w:after="0" w:line="240" w:lineRule="auto"/>
    </w:pPr>
    <w:rPr>
      <w:color w:val="DE7B09" w:themeColor="accent2" w:themeShade="BF"/>
    </w:rPr>
    <w:tblPr>
      <w:tblStyleRowBandSize w:val="1"/>
      <w:tblStyleColBandSize w:val="1"/>
      <w:tblBorders>
        <w:top w:val="single" w:sz="4" w:space="0" w:color="F7A23F" w:themeColor="accent2"/>
        <w:bottom w:val="single" w:sz="4" w:space="0" w:color="F7A23F" w:themeColor="accent2"/>
      </w:tblBorders>
    </w:tblPr>
    <w:tblStylePr w:type="firstRow">
      <w:rPr>
        <w:b/>
        <w:bCs/>
      </w:rPr>
      <w:tblPr/>
      <w:tcPr>
        <w:tcBorders>
          <w:bottom w:val="single" w:sz="4" w:space="0" w:color="F7A23F" w:themeColor="accent2"/>
        </w:tcBorders>
      </w:tcPr>
    </w:tblStylePr>
    <w:tblStylePr w:type="lastRow">
      <w:rPr>
        <w:b/>
        <w:bCs/>
      </w:rPr>
      <w:tblPr/>
      <w:tcPr>
        <w:tcBorders>
          <w:top w:val="double" w:sz="4" w:space="0" w:color="F7A23F" w:themeColor="accent2"/>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ListTable6Colorful-Accent3">
    <w:name w:val="List Table 6 Colorful Accent 3"/>
    <w:basedOn w:val="TableNormal"/>
    <w:uiPriority w:val="51"/>
    <w:rsid w:val="002C2563"/>
    <w:pPr>
      <w:spacing w:after="0" w:line="240" w:lineRule="auto"/>
    </w:pPr>
    <w:rPr>
      <w:color w:val="535E62" w:themeColor="accent3" w:themeShade="BF"/>
    </w:rPr>
    <w:tblPr>
      <w:tblStyleRowBandSize w:val="1"/>
      <w:tblStyleColBandSize w:val="1"/>
      <w:tblBorders>
        <w:top w:val="single" w:sz="4" w:space="0" w:color="6F7E84" w:themeColor="accent3"/>
        <w:bottom w:val="single" w:sz="4" w:space="0" w:color="6F7E84" w:themeColor="accent3"/>
      </w:tblBorders>
    </w:tblPr>
    <w:tblStylePr w:type="firstRow">
      <w:rPr>
        <w:b/>
        <w:bCs/>
      </w:rPr>
      <w:tblPr/>
      <w:tcPr>
        <w:tcBorders>
          <w:bottom w:val="single" w:sz="4" w:space="0" w:color="6F7E84" w:themeColor="accent3"/>
        </w:tcBorders>
      </w:tcPr>
    </w:tblStylePr>
    <w:tblStylePr w:type="lastRow">
      <w:rPr>
        <w:b/>
        <w:bCs/>
      </w:rPr>
      <w:tblPr/>
      <w:tcPr>
        <w:tcBorders>
          <w:top w:val="double" w:sz="4" w:space="0" w:color="6F7E84" w:themeColor="accent3"/>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ListTable6Colorful-Accent4">
    <w:name w:val="List Table 6 Colorful Accent 4"/>
    <w:basedOn w:val="TableNormal"/>
    <w:uiPriority w:val="51"/>
    <w:rsid w:val="002C2563"/>
    <w:pPr>
      <w:spacing w:after="0" w:line="240" w:lineRule="auto"/>
    </w:pPr>
    <w:rPr>
      <w:color w:val="11698B" w:themeColor="accent4" w:themeShade="BF"/>
    </w:rPr>
    <w:tblPr>
      <w:tblStyleRowBandSize w:val="1"/>
      <w:tblStyleColBandSize w:val="1"/>
      <w:tblBorders>
        <w:top w:val="single" w:sz="4" w:space="0" w:color="178DBB" w:themeColor="accent4"/>
        <w:bottom w:val="single" w:sz="4" w:space="0" w:color="178DBB" w:themeColor="accent4"/>
      </w:tblBorders>
    </w:tblPr>
    <w:tblStylePr w:type="firstRow">
      <w:rPr>
        <w:b/>
        <w:bCs/>
      </w:rPr>
      <w:tblPr/>
      <w:tcPr>
        <w:tcBorders>
          <w:bottom w:val="single" w:sz="4" w:space="0" w:color="178DBB" w:themeColor="accent4"/>
        </w:tcBorders>
      </w:tcPr>
    </w:tblStylePr>
    <w:tblStylePr w:type="lastRow">
      <w:rPr>
        <w:b/>
        <w:bCs/>
      </w:rPr>
      <w:tblPr/>
      <w:tcPr>
        <w:tcBorders>
          <w:top w:val="double" w:sz="4" w:space="0" w:color="178DBB" w:themeColor="accent4"/>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ListTable6Colorful-Accent5">
    <w:name w:val="List Table 6 Colorful Accent 5"/>
    <w:basedOn w:val="TableNormal"/>
    <w:uiPriority w:val="51"/>
    <w:rsid w:val="002C2563"/>
    <w:pPr>
      <w:spacing w:after="0" w:line="240" w:lineRule="auto"/>
    </w:pPr>
    <w:rPr>
      <w:color w:val="C52A1F" w:themeColor="accent5" w:themeShade="BF"/>
    </w:rPr>
    <w:tblPr>
      <w:tblStyleRowBandSize w:val="1"/>
      <w:tblStyleColBandSize w:val="1"/>
      <w:tblBorders>
        <w:top w:val="single" w:sz="4" w:space="0" w:color="E3584E" w:themeColor="accent5"/>
        <w:bottom w:val="single" w:sz="4" w:space="0" w:color="E3584E" w:themeColor="accent5"/>
      </w:tblBorders>
    </w:tblPr>
    <w:tblStylePr w:type="firstRow">
      <w:rPr>
        <w:b/>
        <w:bCs/>
      </w:rPr>
      <w:tblPr/>
      <w:tcPr>
        <w:tcBorders>
          <w:bottom w:val="single" w:sz="4" w:space="0" w:color="E3584E" w:themeColor="accent5"/>
        </w:tcBorders>
      </w:tcPr>
    </w:tblStylePr>
    <w:tblStylePr w:type="lastRow">
      <w:rPr>
        <w:b/>
        <w:bCs/>
      </w:rPr>
      <w:tblPr/>
      <w:tcPr>
        <w:tcBorders>
          <w:top w:val="double" w:sz="4" w:space="0" w:color="E3584E" w:themeColor="accent5"/>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ListTable6Colorful-Accent6">
    <w:name w:val="List Table 6 Colorful Accent 6"/>
    <w:basedOn w:val="TableNormal"/>
    <w:uiPriority w:val="51"/>
    <w:rsid w:val="002C2563"/>
    <w:pPr>
      <w:spacing w:after="0" w:line="240" w:lineRule="auto"/>
    </w:pPr>
    <w:rPr>
      <w:color w:val="528633" w:themeColor="accent6" w:themeShade="BF"/>
    </w:rPr>
    <w:tblPr>
      <w:tblStyleRowBandSize w:val="1"/>
      <w:tblStyleColBandSize w:val="1"/>
      <w:tblBorders>
        <w:top w:val="single" w:sz="4" w:space="0" w:color="6FB344" w:themeColor="accent6"/>
        <w:bottom w:val="single" w:sz="4" w:space="0" w:color="6FB344" w:themeColor="accent6"/>
      </w:tblBorders>
    </w:tblPr>
    <w:tblStylePr w:type="firstRow">
      <w:rPr>
        <w:b/>
        <w:bCs/>
      </w:rPr>
      <w:tblPr/>
      <w:tcPr>
        <w:tcBorders>
          <w:bottom w:val="single" w:sz="4" w:space="0" w:color="6FB344" w:themeColor="accent6"/>
        </w:tcBorders>
      </w:tcPr>
    </w:tblStylePr>
    <w:tblStylePr w:type="lastRow">
      <w:rPr>
        <w:b/>
        <w:bCs/>
      </w:rPr>
      <w:tblPr/>
      <w:tcPr>
        <w:tcBorders>
          <w:top w:val="double" w:sz="4" w:space="0" w:color="6FB344" w:themeColor="accent6"/>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ListTable7Colorful">
    <w:name w:val="List Table 7 Colorful"/>
    <w:basedOn w:val="TableNormal"/>
    <w:uiPriority w:val="52"/>
    <w:rsid w:val="002C256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C2563"/>
    <w:pPr>
      <w:spacing w:after="0" w:line="240" w:lineRule="auto"/>
    </w:pPr>
    <w:rPr>
      <w:color w:val="1182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AE9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AE9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AE9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AE92" w:themeColor="accent1"/>
        </w:tcBorders>
        <w:shd w:val="clear" w:color="auto" w:fill="FFFFFF" w:themeFill="background1"/>
      </w:tcPr>
    </w:tblStylePr>
    <w:tblStylePr w:type="band1Vert">
      <w:tblPr/>
      <w:tcPr>
        <w:shd w:val="clear" w:color="auto" w:fill="C7F7EE" w:themeFill="accent1" w:themeFillTint="33"/>
      </w:tcPr>
    </w:tblStylePr>
    <w:tblStylePr w:type="band1Horz">
      <w:tblPr/>
      <w:tcPr>
        <w:shd w:val="clear" w:color="auto" w:fill="C7F7E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C2563"/>
    <w:pPr>
      <w:spacing w:after="0" w:line="240" w:lineRule="auto"/>
    </w:pPr>
    <w:rPr>
      <w:color w:val="DE7B09"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A23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A23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A23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A23F" w:themeColor="accent2"/>
        </w:tcBorders>
        <w:shd w:val="clear" w:color="auto" w:fill="FFFFFF" w:themeFill="background1"/>
      </w:tcPr>
    </w:tblStylePr>
    <w:tblStylePr w:type="band1Vert">
      <w:tblPr/>
      <w:tcPr>
        <w:shd w:val="clear" w:color="auto" w:fill="FDECD8" w:themeFill="accent2" w:themeFillTint="33"/>
      </w:tcPr>
    </w:tblStylePr>
    <w:tblStylePr w:type="band1Horz">
      <w:tblPr/>
      <w:tcPr>
        <w:shd w:val="clear" w:color="auto" w:fill="FDECD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C2563"/>
    <w:pPr>
      <w:spacing w:after="0" w:line="240" w:lineRule="auto"/>
    </w:pPr>
    <w:rPr>
      <w:color w:val="535E6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F7E8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F7E8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F7E8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F7E84" w:themeColor="accent3"/>
        </w:tcBorders>
        <w:shd w:val="clear" w:color="auto" w:fill="FFFFFF" w:themeFill="background1"/>
      </w:tcPr>
    </w:tblStylePr>
    <w:tblStylePr w:type="band1Vert">
      <w:tblPr/>
      <w:tcPr>
        <w:shd w:val="clear" w:color="auto" w:fill="E1E5E6" w:themeFill="accent3" w:themeFillTint="33"/>
      </w:tcPr>
    </w:tblStylePr>
    <w:tblStylePr w:type="band1Horz">
      <w:tblPr/>
      <w:tcPr>
        <w:shd w:val="clear" w:color="auto" w:fill="E1E5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C2563"/>
    <w:pPr>
      <w:spacing w:after="0" w:line="240" w:lineRule="auto"/>
    </w:pPr>
    <w:rPr>
      <w:color w:val="11698B"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8DB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8DB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8DB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8DBB" w:themeColor="accent4"/>
        </w:tcBorders>
        <w:shd w:val="clear" w:color="auto" w:fill="FFFFFF" w:themeFill="background1"/>
      </w:tcPr>
    </w:tblStylePr>
    <w:tblStylePr w:type="band1Vert">
      <w:tblPr/>
      <w:tcPr>
        <w:shd w:val="clear" w:color="auto" w:fill="C9EBF8" w:themeFill="accent4" w:themeFillTint="33"/>
      </w:tcPr>
    </w:tblStylePr>
    <w:tblStylePr w:type="band1Horz">
      <w:tblPr/>
      <w:tcPr>
        <w:shd w:val="clear" w:color="auto" w:fill="C9EB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C2563"/>
    <w:pPr>
      <w:spacing w:after="0" w:line="240" w:lineRule="auto"/>
    </w:pPr>
    <w:rPr>
      <w:color w:val="C52A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584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584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584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584E" w:themeColor="accent5"/>
        </w:tcBorders>
        <w:shd w:val="clear" w:color="auto" w:fill="FFFFFF" w:themeFill="background1"/>
      </w:tcPr>
    </w:tblStylePr>
    <w:tblStylePr w:type="band1Vert">
      <w:tblPr/>
      <w:tcPr>
        <w:shd w:val="clear" w:color="auto" w:fill="F9DDDB" w:themeFill="accent5" w:themeFillTint="33"/>
      </w:tcPr>
    </w:tblStylePr>
    <w:tblStylePr w:type="band1Horz">
      <w:tblPr/>
      <w:tcPr>
        <w:shd w:val="clear" w:color="auto" w:fill="F9DD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C2563"/>
    <w:pPr>
      <w:spacing w:after="0" w:line="240" w:lineRule="auto"/>
    </w:pPr>
    <w:rPr>
      <w:color w:val="52863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FB34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FB34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FB34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FB344" w:themeColor="accent6"/>
        </w:tcBorders>
        <w:shd w:val="clear" w:color="auto" w:fill="FFFFFF" w:themeFill="background1"/>
      </w:tcPr>
    </w:tblStylePr>
    <w:tblStylePr w:type="band1Vert">
      <w:tblPr/>
      <w:tcPr>
        <w:shd w:val="clear" w:color="auto" w:fill="E1F0D8" w:themeFill="accent6" w:themeFillTint="33"/>
      </w:tcPr>
    </w:tblStylePr>
    <w:tblStylePr w:type="band1Horz">
      <w:tblPr/>
      <w:tcPr>
        <w:shd w:val="clear" w:color="auto" w:fill="E1F0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C256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C2563"/>
    <w:rPr>
      <w:rFonts w:ascii="Consolas" w:hAnsi="Consolas"/>
      <w:szCs w:val="20"/>
    </w:rPr>
  </w:style>
  <w:style w:type="table" w:styleId="MediumGrid1">
    <w:name w:val="Medium Grid 1"/>
    <w:basedOn w:val="TableNormal"/>
    <w:uiPriority w:val="67"/>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C2563"/>
    <w:pPr>
      <w:spacing w:after="0" w:line="240" w:lineRule="auto"/>
    </w:pPr>
    <w:tblPr>
      <w:tblStyleRowBandSize w:val="1"/>
      <w:tblStyleColBandSize w:val="1"/>
      <w:tblBorders>
        <w:top w:val="single" w:sz="8"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single" w:sz="8" w:space="0" w:color="2FE3C1" w:themeColor="accent1" w:themeTint="BF"/>
        <w:insideV w:val="single" w:sz="8" w:space="0" w:color="2FE3C1" w:themeColor="accent1" w:themeTint="BF"/>
      </w:tblBorders>
    </w:tblPr>
    <w:tcPr>
      <w:shd w:val="clear" w:color="auto" w:fill="BAF6EA" w:themeFill="accent1" w:themeFillTint="3F"/>
    </w:tcPr>
    <w:tblStylePr w:type="firstRow">
      <w:rPr>
        <w:b/>
        <w:bCs/>
      </w:rPr>
    </w:tblStylePr>
    <w:tblStylePr w:type="lastRow">
      <w:rPr>
        <w:b/>
        <w:bCs/>
      </w:rPr>
      <w:tblPr/>
      <w:tcPr>
        <w:tcBorders>
          <w:top w:val="single" w:sz="18" w:space="0" w:color="2FE3C1" w:themeColor="accent1" w:themeTint="BF"/>
        </w:tcBorders>
      </w:tcPr>
    </w:tblStylePr>
    <w:tblStylePr w:type="firstCol">
      <w:rPr>
        <w:b/>
        <w:bCs/>
      </w:rPr>
    </w:tblStylePr>
    <w:tblStylePr w:type="lastCol">
      <w:rPr>
        <w:b/>
        <w:bCs/>
      </w:rPr>
    </w:tblStylePr>
    <w:tblStylePr w:type="band1Vert">
      <w:tblPr/>
      <w:tcPr>
        <w:shd w:val="clear" w:color="auto" w:fill="75ECD6" w:themeFill="accent1" w:themeFillTint="7F"/>
      </w:tcPr>
    </w:tblStylePr>
    <w:tblStylePr w:type="band1Horz">
      <w:tblPr/>
      <w:tcPr>
        <w:shd w:val="clear" w:color="auto" w:fill="75ECD6" w:themeFill="accent1" w:themeFillTint="7F"/>
      </w:tcPr>
    </w:tblStylePr>
  </w:style>
  <w:style w:type="table" w:styleId="MediumGrid1-Accent2">
    <w:name w:val="Medium Grid 1 Accent 2"/>
    <w:basedOn w:val="TableNormal"/>
    <w:uiPriority w:val="67"/>
    <w:semiHidden/>
    <w:unhideWhenUsed/>
    <w:rsid w:val="002C2563"/>
    <w:pPr>
      <w:spacing w:after="0" w:line="240" w:lineRule="auto"/>
    </w:pPr>
    <w:tblPr>
      <w:tblStyleRowBandSize w:val="1"/>
      <w:tblStyleColBandSize w:val="1"/>
      <w:tblBorders>
        <w:top w:val="single" w:sz="8"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single" w:sz="8" w:space="0" w:color="F9B96F" w:themeColor="accent2" w:themeTint="BF"/>
        <w:insideV w:val="single" w:sz="8" w:space="0" w:color="F9B96F" w:themeColor="accent2" w:themeTint="BF"/>
      </w:tblBorders>
    </w:tblPr>
    <w:tcPr>
      <w:shd w:val="clear" w:color="auto" w:fill="FDE7CF" w:themeFill="accent2" w:themeFillTint="3F"/>
    </w:tcPr>
    <w:tblStylePr w:type="firstRow">
      <w:rPr>
        <w:b/>
        <w:bCs/>
      </w:rPr>
    </w:tblStylePr>
    <w:tblStylePr w:type="lastRow">
      <w:rPr>
        <w:b/>
        <w:bCs/>
      </w:rPr>
      <w:tblPr/>
      <w:tcPr>
        <w:tcBorders>
          <w:top w:val="single" w:sz="18" w:space="0" w:color="F9B96F" w:themeColor="accent2" w:themeTint="BF"/>
        </w:tcBorders>
      </w:tcPr>
    </w:tblStylePr>
    <w:tblStylePr w:type="firstCol">
      <w:rPr>
        <w:b/>
        <w:bCs/>
      </w:rPr>
    </w:tblStylePr>
    <w:tblStylePr w:type="lastCol">
      <w:rPr>
        <w:b/>
        <w:bCs/>
      </w:rPr>
    </w:tblStylePr>
    <w:tblStylePr w:type="band1Vert">
      <w:tblPr/>
      <w:tcPr>
        <w:shd w:val="clear" w:color="auto" w:fill="FBD09F" w:themeFill="accent2" w:themeFillTint="7F"/>
      </w:tcPr>
    </w:tblStylePr>
    <w:tblStylePr w:type="band1Horz">
      <w:tblPr/>
      <w:tcPr>
        <w:shd w:val="clear" w:color="auto" w:fill="FBD09F" w:themeFill="accent2" w:themeFillTint="7F"/>
      </w:tcPr>
    </w:tblStylePr>
  </w:style>
  <w:style w:type="table" w:styleId="MediumGrid1-Accent3">
    <w:name w:val="Medium Grid 1 Accent 3"/>
    <w:basedOn w:val="TableNormal"/>
    <w:uiPriority w:val="67"/>
    <w:semiHidden/>
    <w:unhideWhenUsed/>
    <w:rsid w:val="002C2563"/>
    <w:pPr>
      <w:spacing w:after="0" w:line="240" w:lineRule="auto"/>
    </w:pPr>
    <w:tblPr>
      <w:tblStyleRowBandSize w:val="1"/>
      <w:tblStyleColBandSize w:val="1"/>
      <w:tblBorders>
        <w:top w:val="single" w:sz="8"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single" w:sz="8" w:space="0" w:color="929EA3" w:themeColor="accent3" w:themeTint="BF"/>
        <w:insideV w:val="single" w:sz="8" w:space="0" w:color="929EA3" w:themeColor="accent3" w:themeTint="BF"/>
      </w:tblBorders>
    </w:tblPr>
    <w:tcPr>
      <w:shd w:val="clear" w:color="auto" w:fill="DBDFE1" w:themeFill="accent3" w:themeFillTint="3F"/>
    </w:tcPr>
    <w:tblStylePr w:type="firstRow">
      <w:rPr>
        <w:b/>
        <w:bCs/>
      </w:rPr>
    </w:tblStylePr>
    <w:tblStylePr w:type="lastRow">
      <w:rPr>
        <w:b/>
        <w:bCs/>
      </w:rPr>
      <w:tblPr/>
      <w:tcPr>
        <w:tcBorders>
          <w:top w:val="single" w:sz="18" w:space="0" w:color="929EA3" w:themeColor="accent3" w:themeTint="BF"/>
        </w:tcBorders>
      </w:tcPr>
    </w:tblStylePr>
    <w:tblStylePr w:type="firstCol">
      <w:rPr>
        <w:b/>
        <w:bCs/>
      </w:rPr>
    </w:tblStylePr>
    <w:tblStylePr w:type="lastCol">
      <w:rPr>
        <w:b/>
        <w:bCs/>
      </w:rPr>
    </w:tblStylePr>
    <w:tblStylePr w:type="band1Vert">
      <w:tblPr/>
      <w:tcPr>
        <w:shd w:val="clear" w:color="auto" w:fill="B6BEC2" w:themeFill="accent3" w:themeFillTint="7F"/>
      </w:tcPr>
    </w:tblStylePr>
    <w:tblStylePr w:type="band1Horz">
      <w:tblPr/>
      <w:tcPr>
        <w:shd w:val="clear" w:color="auto" w:fill="B6BEC2" w:themeFill="accent3" w:themeFillTint="7F"/>
      </w:tcPr>
    </w:tblStylePr>
  </w:style>
  <w:style w:type="table" w:styleId="MediumGrid1-Accent4">
    <w:name w:val="Medium Grid 1 Accent 4"/>
    <w:basedOn w:val="TableNormal"/>
    <w:uiPriority w:val="67"/>
    <w:semiHidden/>
    <w:unhideWhenUsed/>
    <w:rsid w:val="002C2563"/>
    <w:pPr>
      <w:spacing w:after="0" w:line="240" w:lineRule="auto"/>
    </w:pPr>
    <w:tblPr>
      <w:tblStyleRowBandSize w:val="1"/>
      <w:tblStyleColBandSize w:val="1"/>
      <w:tblBorders>
        <w:top w:val="single" w:sz="8"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single" w:sz="8" w:space="0" w:color="36B4E6" w:themeColor="accent4" w:themeTint="BF"/>
        <w:insideV w:val="single" w:sz="8" w:space="0" w:color="36B4E6" w:themeColor="accent4" w:themeTint="BF"/>
      </w:tblBorders>
    </w:tblPr>
    <w:tcPr>
      <w:shd w:val="clear" w:color="auto" w:fill="BCE6F7" w:themeFill="accent4" w:themeFillTint="3F"/>
    </w:tcPr>
    <w:tblStylePr w:type="firstRow">
      <w:rPr>
        <w:b/>
        <w:bCs/>
      </w:rPr>
    </w:tblStylePr>
    <w:tblStylePr w:type="lastRow">
      <w:rPr>
        <w:b/>
        <w:bCs/>
      </w:rPr>
      <w:tblPr/>
      <w:tcPr>
        <w:tcBorders>
          <w:top w:val="single" w:sz="18" w:space="0" w:color="36B4E6" w:themeColor="accent4" w:themeTint="BF"/>
        </w:tcBorders>
      </w:tcPr>
    </w:tblStylePr>
    <w:tblStylePr w:type="firstCol">
      <w:rPr>
        <w:b/>
        <w:bCs/>
      </w:rPr>
    </w:tblStylePr>
    <w:tblStylePr w:type="lastCol">
      <w:rPr>
        <w:b/>
        <w:bCs/>
      </w:rPr>
    </w:tblStylePr>
    <w:tblStylePr w:type="band1Vert">
      <w:tblPr/>
      <w:tcPr>
        <w:shd w:val="clear" w:color="auto" w:fill="79CDEE" w:themeFill="accent4" w:themeFillTint="7F"/>
      </w:tcPr>
    </w:tblStylePr>
    <w:tblStylePr w:type="band1Horz">
      <w:tblPr/>
      <w:tcPr>
        <w:shd w:val="clear" w:color="auto" w:fill="79CDEE" w:themeFill="accent4" w:themeFillTint="7F"/>
      </w:tcPr>
    </w:tblStylePr>
  </w:style>
  <w:style w:type="table" w:styleId="MediumGrid1-Accent5">
    <w:name w:val="Medium Grid 1 Accent 5"/>
    <w:basedOn w:val="TableNormal"/>
    <w:uiPriority w:val="67"/>
    <w:semiHidden/>
    <w:unhideWhenUsed/>
    <w:rsid w:val="002C2563"/>
    <w:pPr>
      <w:spacing w:after="0" w:line="240" w:lineRule="auto"/>
    </w:pPr>
    <w:tblPr>
      <w:tblStyleRowBandSize w:val="1"/>
      <w:tblStyleColBandSize w:val="1"/>
      <w:tblBorders>
        <w:top w:val="single" w:sz="8"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single" w:sz="8" w:space="0" w:color="EA817A" w:themeColor="accent5" w:themeTint="BF"/>
        <w:insideV w:val="single" w:sz="8" w:space="0" w:color="EA817A" w:themeColor="accent5" w:themeTint="BF"/>
      </w:tblBorders>
    </w:tblPr>
    <w:tcPr>
      <w:shd w:val="clear" w:color="auto" w:fill="F8D5D3" w:themeFill="accent5" w:themeFillTint="3F"/>
    </w:tcPr>
    <w:tblStylePr w:type="firstRow">
      <w:rPr>
        <w:b/>
        <w:bCs/>
      </w:rPr>
    </w:tblStylePr>
    <w:tblStylePr w:type="lastRow">
      <w:rPr>
        <w:b/>
        <w:bCs/>
      </w:rPr>
      <w:tblPr/>
      <w:tcPr>
        <w:tcBorders>
          <w:top w:val="single" w:sz="18" w:space="0" w:color="EA817A" w:themeColor="accent5" w:themeTint="BF"/>
        </w:tcBorders>
      </w:tcPr>
    </w:tblStylePr>
    <w:tblStylePr w:type="firstCol">
      <w:rPr>
        <w:b/>
        <w:bCs/>
      </w:rPr>
    </w:tblStylePr>
    <w:tblStylePr w:type="lastCol">
      <w:rPr>
        <w:b/>
        <w:bCs/>
      </w:rPr>
    </w:tblStylePr>
    <w:tblStylePr w:type="band1Vert">
      <w:tblPr/>
      <w:tcPr>
        <w:shd w:val="clear" w:color="auto" w:fill="F1ABA6" w:themeFill="accent5" w:themeFillTint="7F"/>
      </w:tcPr>
    </w:tblStylePr>
    <w:tblStylePr w:type="band1Horz">
      <w:tblPr/>
      <w:tcPr>
        <w:shd w:val="clear" w:color="auto" w:fill="F1ABA6" w:themeFill="accent5" w:themeFillTint="7F"/>
      </w:tcPr>
    </w:tblStylePr>
  </w:style>
  <w:style w:type="table" w:styleId="MediumGrid1-Accent6">
    <w:name w:val="Medium Grid 1 Accent 6"/>
    <w:basedOn w:val="TableNormal"/>
    <w:uiPriority w:val="67"/>
    <w:semiHidden/>
    <w:unhideWhenUsed/>
    <w:rsid w:val="002C2563"/>
    <w:pPr>
      <w:spacing w:after="0" w:line="240" w:lineRule="auto"/>
    </w:pPr>
    <w:tblPr>
      <w:tblStyleRowBandSize w:val="1"/>
      <w:tblStyleColBandSize w:val="1"/>
      <w:tblBorders>
        <w:top w:val="single" w:sz="8"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single" w:sz="8" w:space="0" w:color="92C870" w:themeColor="accent6" w:themeTint="BF"/>
        <w:insideV w:val="single" w:sz="8" w:space="0" w:color="92C870" w:themeColor="accent6" w:themeTint="BF"/>
      </w:tblBorders>
    </w:tblPr>
    <w:tcPr>
      <w:shd w:val="clear" w:color="auto" w:fill="DBEDCF" w:themeFill="accent6" w:themeFillTint="3F"/>
    </w:tcPr>
    <w:tblStylePr w:type="firstRow">
      <w:rPr>
        <w:b/>
        <w:bCs/>
      </w:rPr>
    </w:tblStylePr>
    <w:tblStylePr w:type="lastRow">
      <w:rPr>
        <w:b/>
        <w:bCs/>
      </w:rPr>
      <w:tblPr/>
      <w:tcPr>
        <w:tcBorders>
          <w:top w:val="single" w:sz="18" w:space="0" w:color="92C870" w:themeColor="accent6" w:themeTint="BF"/>
        </w:tcBorders>
      </w:tcPr>
    </w:tblStylePr>
    <w:tblStylePr w:type="firstCol">
      <w:rPr>
        <w:b/>
        <w:bCs/>
      </w:rPr>
    </w:tblStylePr>
    <w:tblStylePr w:type="lastCol">
      <w:rPr>
        <w:b/>
        <w:bCs/>
      </w:rPr>
    </w:tblStylePr>
    <w:tblStylePr w:type="band1Vert">
      <w:tblPr/>
      <w:tcPr>
        <w:shd w:val="clear" w:color="auto" w:fill="B6DBA0" w:themeFill="accent6" w:themeFillTint="7F"/>
      </w:tcPr>
    </w:tblStylePr>
    <w:tblStylePr w:type="band1Horz">
      <w:tblPr/>
      <w:tcPr>
        <w:shd w:val="clear" w:color="auto" w:fill="B6DBA0" w:themeFill="accent6" w:themeFillTint="7F"/>
      </w:tcPr>
    </w:tblStylePr>
  </w:style>
  <w:style w:type="table" w:styleId="MediumGrid2">
    <w:name w:val="Medium Grid 2"/>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insideH w:val="single" w:sz="8" w:space="0" w:color="17AE92" w:themeColor="accent1"/>
        <w:insideV w:val="single" w:sz="8" w:space="0" w:color="17AE92" w:themeColor="accent1"/>
      </w:tblBorders>
    </w:tblPr>
    <w:tcPr>
      <w:shd w:val="clear" w:color="auto" w:fill="BAF6EA" w:themeFill="accent1" w:themeFillTint="3F"/>
    </w:tcPr>
    <w:tblStylePr w:type="firstRow">
      <w:rPr>
        <w:b/>
        <w:bCs/>
        <w:color w:val="000000" w:themeColor="text1"/>
      </w:rPr>
      <w:tblPr/>
      <w:tcPr>
        <w:shd w:val="clear" w:color="auto" w:fill="E3FB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7EE" w:themeFill="accent1" w:themeFillTint="33"/>
      </w:tcPr>
    </w:tblStylePr>
    <w:tblStylePr w:type="band1Vert">
      <w:tblPr/>
      <w:tcPr>
        <w:shd w:val="clear" w:color="auto" w:fill="75ECD6" w:themeFill="accent1" w:themeFillTint="7F"/>
      </w:tcPr>
    </w:tblStylePr>
    <w:tblStylePr w:type="band1Horz">
      <w:tblPr/>
      <w:tcPr>
        <w:tcBorders>
          <w:insideH w:val="single" w:sz="6" w:space="0" w:color="17AE92" w:themeColor="accent1"/>
          <w:insideV w:val="single" w:sz="6" w:space="0" w:color="17AE92" w:themeColor="accent1"/>
        </w:tcBorders>
        <w:shd w:val="clear" w:color="auto" w:fill="75ECD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insideH w:val="single" w:sz="8" w:space="0" w:color="F7A23F" w:themeColor="accent2"/>
        <w:insideV w:val="single" w:sz="8" w:space="0" w:color="F7A23F" w:themeColor="accent2"/>
      </w:tblBorders>
    </w:tblPr>
    <w:tcPr>
      <w:shd w:val="clear" w:color="auto" w:fill="FDE7CF" w:themeFill="accent2" w:themeFillTint="3F"/>
    </w:tcPr>
    <w:tblStylePr w:type="firstRow">
      <w:rPr>
        <w:b/>
        <w:bCs/>
        <w:color w:val="000000" w:themeColor="text1"/>
      </w:rPr>
      <w:tblPr/>
      <w:tcPr>
        <w:shd w:val="clear" w:color="auto" w:fill="FEF5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CD8" w:themeFill="accent2" w:themeFillTint="33"/>
      </w:tcPr>
    </w:tblStylePr>
    <w:tblStylePr w:type="band1Vert">
      <w:tblPr/>
      <w:tcPr>
        <w:shd w:val="clear" w:color="auto" w:fill="FBD09F" w:themeFill="accent2" w:themeFillTint="7F"/>
      </w:tcPr>
    </w:tblStylePr>
    <w:tblStylePr w:type="band1Horz">
      <w:tblPr/>
      <w:tcPr>
        <w:tcBorders>
          <w:insideH w:val="single" w:sz="6" w:space="0" w:color="F7A23F" w:themeColor="accent2"/>
          <w:insideV w:val="single" w:sz="6" w:space="0" w:color="F7A23F" w:themeColor="accent2"/>
        </w:tcBorders>
        <w:shd w:val="clear" w:color="auto" w:fill="FBD09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insideH w:val="single" w:sz="8" w:space="0" w:color="6F7E84" w:themeColor="accent3"/>
        <w:insideV w:val="single" w:sz="8" w:space="0" w:color="6F7E84" w:themeColor="accent3"/>
      </w:tblBorders>
    </w:tblPr>
    <w:tcPr>
      <w:shd w:val="clear" w:color="auto" w:fill="DBDFE1" w:themeFill="accent3" w:themeFillTint="3F"/>
    </w:tcPr>
    <w:tblStylePr w:type="firstRow">
      <w:rPr>
        <w:b/>
        <w:bCs/>
        <w:color w:val="000000" w:themeColor="text1"/>
      </w:rPr>
      <w:tblPr/>
      <w:tcPr>
        <w:shd w:val="clear" w:color="auto" w:fill="F0F2F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5E6" w:themeFill="accent3" w:themeFillTint="33"/>
      </w:tcPr>
    </w:tblStylePr>
    <w:tblStylePr w:type="band1Vert">
      <w:tblPr/>
      <w:tcPr>
        <w:shd w:val="clear" w:color="auto" w:fill="B6BEC2" w:themeFill="accent3" w:themeFillTint="7F"/>
      </w:tcPr>
    </w:tblStylePr>
    <w:tblStylePr w:type="band1Horz">
      <w:tblPr/>
      <w:tcPr>
        <w:tcBorders>
          <w:insideH w:val="single" w:sz="6" w:space="0" w:color="6F7E84" w:themeColor="accent3"/>
          <w:insideV w:val="single" w:sz="6" w:space="0" w:color="6F7E84" w:themeColor="accent3"/>
        </w:tcBorders>
        <w:shd w:val="clear" w:color="auto" w:fill="B6BEC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insideH w:val="single" w:sz="8" w:space="0" w:color="178DBB" w:themeColor="accent4"/>
        <w:insideV w:val="single" w:sz="8" w:space="0" w:color="178DBB" w:themeColor="accent4"/>
      </w:tblBorders>
    </w:tblPr>
    <w:tcPr>
      <w:shd w:val="clear" w:color="auto" w:fill="BCE6F7" w:themeFill="accent4" w:themeFillTint="3F"/>
    </w:tcPr>
    <w:tblStylePr w:type="firstRow">
      <w:rPr>
        <w:b/>
        <w:bCs/>
        <w:color w:val="000000" w:themeColor="text1"/>
      </w:rPr>
      <w:tblPr/>
      <w:tcPr>
        <w:shd w:val="clear" w:color="auto" w:fill="E4F5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EBF8" w:themeFill="accent4" w:themeFillTint="33"/>
      </w:tcPr>
    </w:tblStylePr>
    <w:tblStylePr w:type="band1Vert">
      <w:tblPr/>
      <w:tcPr>
        <w:shd w:val="clear" w:color="auto" w:fill="79CDEE" w:themeFill="accent4" w:themeFillTint="7F"/>
      </w:tcPr>
    </w:tblStylePr>
    <w:tblStylePr w:type="band1Horz">
      <w:tblPr/>
      <w:tcPr>
        <w:tcBorders>
          <w:insideH w:val="single" w:sz="6" w:space="0" w:color="178DBB" w:themeColor="accent4"/>
          <w:insideV w:val="single" w:sz="6" w:space="0" w:color="178DBB" w:themeColor="accent4"/>
        </w:tcBorders>
        <w:shd w:val="clear" w:color="auto" w:fill="79CD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insideH w:val="single" w:sz="8" w:space="0" w:color="E3584E" w:themeColor="accent5"/>
        <w:insideV w:val="single" w:sz="8" w:space="0" w:color="E3584E" w:themeColor="accent5"/>
      </w:tblBorders>
    </w:tblPr>
    <w:tcPr>
      <w:shd w:val="clear" w:color="auto" w:fill="F8D5D3" w:themeFill="accent5" w:themeFillTint="3F"/>
    </w:tcPr>
    <w:tblStylePr w:type="firstRow">
      <w:rPr>
        <w:b/>
        <w:bCs/>
        <w:color w:val="000000" w:themeColor="text1"/>
      </w:rPr>
      <w:tblPr/>
      <w:tcPr>
        <w:shd w:val="clear" w:color="auto" w:fill="FCEE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DDB" w:themeFill="accent5" w:themeFillTint="33"/>
      </w:tcPr>
    </w:tblStylePr>
    <w:tblStylePr w:type="band1Vert">
      <w:tblPr/>
      <w:tcPr>
        <w:shd w:val="clear" w:color="auto" w:fill="F1ABA6" w:themeFill="accent5" w:themeFillTint="7F"/>
      </w:tcPr>
    </w:tblStylePr>
    <w:tblStylePr w:type="band1Horz">
      <w:tblPr/>
      <w:tcPr>
        <w:tcBorders>
          <w:insideH w:val="single" w:sz="6" w:space="0" w:color="E3584E" w:themeColor="accent5"/>
          <w:insideV w:val="single" w:sz="6" w:space="0" w:color="E3584E" w:themeColor="accent5"/>
        </w:tcBorders>
        <w:shd w:val="clear" w:color="auto" w:fill="F1AB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insideH w:val="single" w:sz="8" w:space="0" w:color="6FB344" w:themeColor="accent6"/>
        <w:insideV w:val="single" w:sz="8" w:space="0" w:color="6FB344" w:themeColor="accent6"/>
      </w:tblBorders>
    </w:tblPr>
    <w:tcPr>
      <w:shd w:val="clear" w:color="auto" w:fill="DBEDCF" w:themeFill="accent6" w:themeFillTint="3F"/>
    </w:tcPr>
    <w:tblStylePr w:type="firstRow">
      <w:rPr>
        <w:b/>
        <w:bCs/>
        <w:color w:val="000000" w:themeColor="text1"/>
      </w:rPr>
      <w:tblPr/>
      <w:tcPr>
        <w:shd w:val="clear" w:color="auto" w:fill="F0F8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0D8" w:themeFill="accent6" w:themeFillTint="33"/>
      </w:tcPr>
    </w:tblStylePr>
    <w:tblStylePr w:type="band1Vert">
      <w:tblPr/>
      <w:tcPr>
        <w:shd w:val="clear" w:color="auto" w:fill="B6DBA0" w:themeFill="accent6" w:themeFillTint="7F"/>
      </w:tcPr>
    </w:tblStylePr>
    <w:tblStylePr w:type="band1Horz">
      <w:tblPr/>
      <w:tcPr>
        <w:tcBorders>
          <w:insideH w:val="single" w:sz="6" w:space="0" w:color="6FB344" w:themeColor="accent6"/>
          <w:insideV w:val="single" w:sz="6" w:space="0" w:color="6FB344" w:themeColor="accent6"/>
        </w:tcBorders>
        <w:shd w:val="clear" w:color="auto" w:fill="B6DB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6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AE9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AE9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AE9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AE9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C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CD6" w:themeFill="accent1" w:themeFillTint="7F"/>
      </w:tcPr>
    </w:tblStylePr>
  </w:style>
  <w:style w:type="table" w:styleId="MediumGrid3-Accent2">
    <w:name w:val="Medium Grid 3 Accent 2"/>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7C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A23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A23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A23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A23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09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09F" w:themeFill="accent2" w:themeFillTint="7F"/>
      </w:tcPr>
    </w:tblStylePr>
  </w:style>
  <w:style w:type="table" w:styleId="MediumGrid3-Accent3">
    <w:name w:val="Medium Grid 3 Accent 3"/>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DFE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7E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7E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7E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7E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BEC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BEC2" w:themeFill="accent3" w:themeFillTint="7F"/>
      </w:tcPr>
    </w:tblStylePr>
  </w:style>
  <w:style w:type="table" w:styleId="MediumGrid3-Accent4">
    <w:name w:val="Medium Grid 3 Accent 4"/>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6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8DB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8DB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8DB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8DB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CD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CDEE" w:themeFill="accent4" w:themeFillTint="7F"/>
      </w:tcPr>
    </w:tblStylePr>
  </w:style>
  <w:style w:type="table" w:styleId="MediumGrid3-Accent5">
    <w:name w:val="Medium Grid 3 Accent 5"/>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5D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584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584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584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584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AB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ABA6" w:themeFill="accent5" w:themeFillTint="7F"/>
      </w:tcPr>
    </w:tblStylePr>
  </w:style>
  <w:style w:type="table" w:styleId="MediumGrid3-Accent6">
    <w:name w:val="Medium Grid 3 Accent 6"/>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D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B34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B34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B34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B34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DB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DBA0" w:themeFill="accent6" w:themeFillTint="7F"/>
      </w:tcPr>
    </w:tblStylePr>
  </w:style>
  <w:style w:type="table" w:styleId="MediumList1">
    <w:name w:val="Medium List 1"/>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17AE92" w:themeColor="accent1"/>
        <w:bottom w:val="single" w:sz="8" w:space="0" w:color="17AE92" w:themeColor="accent1"/>
      </w:tblBorders>
    </w:tblPr>
    <w:tblStylePr w:type="firstRow">
      <w:rPr>
        <w:rFonts w:asciiTheme="majorHAnsi" w:eastAsiaTheme="majorEastAsia" w:hAnsiTheme="majorHAnsi" w:cstheme="majorBidi"/>
      </w:rPr>
      <w:tblPr/>
      <w:tcPr>
        <w:tcBorders>
          <w:top w:val="nil"/>
          <w:bottom w:val="single" w:sz="8" w:space="0" w:color="17AE92" w:themeColor="accent1"/>
        </w:tcBorders>
      </w:tcPr>
    </w:tblStylePr>
    <w:tblStylePr w:type="lastRow">
      <w:rPr>
        <w:b/>
        <w:bCs/>
        <w:color w:val="1F2123" w:themeColor="text2"/>
      </w:rPr>
      <w:tblPr/>
      <w:tcPr>
        <w:tcBorders>
          <w:top w:val="single" w:sz="8" w:space="0" w:color="17AE92" w:themeColor="accent1"/>
          <w:bottom w:val="single" w:sz="8" w:space="0" w:color="17AE92" w:themeColor="accent1"/>
        </w:tcBorders>
      </w:tcPr>
    </w:tblStylePr>
    <w:tblStylePr w:type="firstCol">
      <w:rPr>
        <w:b/>
        <w:bCs/>
      </w:rPr>
    </w:tblStylePr>
    <w:tblStylePr w:type="lastCol">
      <w:rPr>
        <w:b/>
        <w:bCs/>
      </w:rPr>
      <w:tblPr/>
      <w:tcPr>
        <w:tcBorders>
          <w:top w:val="single" w:sz="8" w:space="0" w:color="17AE92" w:themeColor="accent1"/>
          <w:bottom w:val="single" w:sz="8" w:space="0" w:color="17AE92" w:themeColor="accent1"/>
        </w:tcBorders>
      </w:tcPr>
    </w:tblStylePr>
    <w:tblStylePr w:type="band1Vert">
      <w:tblPr/>
      <w:tcPr>
        <w:shd w:val="clear" w:color="auto" w:fill="BAF6EA" w:themeFill="accent1" w:themeFillTint="3F"/>
      </w:tcPr>
    </w:tblStylePr>
    <w:tblStylePr w:type="band1Horz">
      <w:tblPr/>
      <w:tcPr>
        <w:shd w:val="clear" w:color="auto" w:fill="BAF6EA" w:themeFill="accent1" w:themeFillTint="3F"/>
      </w:tcPr>
    </w:tblStylePr>
  </w:style>
  <w:style w:type="table" w:styleId="MediumList1-Accent2">
    <w:name w:val="Medium List 1 Accent 2"/>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F7A23F" w:themeColor="accent2"/>
        <w:bottom w:val="single" w:sz="8" w:space="0" w:color="F7A23F" w:themeColor="accent2"/>
      </w:tblBorders>
    </w:tblPr>
    <w:tblStylePr w:type="firstRow">
      <w:rPr>
        <w:rFonts w:asciiTheme="majorHAnsi" w:eastAsiaTheme="majorEastAsia" w:hAnsiTheme="majorHAnsi" w:cstheme="majorBidi"/>
      </w:rPr>
      <w:tblPr/>
      <w:tcPr>
        <w:tcBorders>
          <w:top w:val="nil"/>
          <w:bottom w:val="single" w:sz="8" w:space="0" w:color="F7A23F" w:themeColor="accent2"/>
        </w:tcBorders>
      </w:tcPr>
    </w:tblStylePr>
    <w:tblStylePr w:type="lastRow">
      <w:rPr>
        <w:b/>
        <w:bCs/>
        <w:color w:val="1F2123" w:themeColor="text2"/>
      </w:rPr>
      <w:tblPr/>
      <w:tcPr>
        <w:tcBorders>
          <w:top w:val="single" w:sz="8" w:space="0" w:color="F7A23F" w:themeColor="accent2"/>
          <w:bottom w:val="single" w:sz="8" w:space="0" w:color="F7A23F" w:themeColor="accent2"/>
        </w:tcBorders>
      </w:tcPr>
    </w:tblStylePr>
    <w:tblStylePr w:type="firstCol">
      <w:rPr>
        <w:b/>
        <w:bCs/>
      </w:rPr>
    </w:tblStylePr>
    <w:tblStylePr w:type="lastCol">
      <w:rPr>
        <w:b/>
        <w:bCs/>
      </w:rPr>
      <w:tblPr/>
      <w:tcPr>
        <w:tcBorders>
          <w:top w:val="single" w:sz="8" w:space="0" w:color="F7A23F" w:themeColor="accent2"/>
          <w:bottom w:val="single" w:sz="8" w:space="0" w:color="F7A23F" w:themeColor="accent2"/>
        </w:tcBorders>
      </w:tcPr>
    </w:tblStylePr>
    <w:tblStylePr w:type="band1Vert">
      <w:tblPr/>
      <w:tcPr>
        <w:shd w:val="clear" w:color="auto" w:fill="FDE7CF" w:themeFill="accent2" w:themeFillTint="3F"/>
      </w:tcPr>
    </w:tblStylePr>
    <w:tblStylePr w:type="band1Horz">
      <w:tblPr/>
      <w:tcPr>
        <w:shd w:val="clear" w:color="auto" w:fill="FDE7CF" w:themeFill="accent2" w:themeFillTint="3F"/>
      </w:tcPr>
    </w:tblStylePr>
  </w:style>
  <w:style w:type="table" w:styleId="MediumList1-Accent3">
    <w:name w:val="Medium List 1 Accent 3"/>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6F7E84" w:themeColor="accent3"/>
        <w:bottom w:val="single" w:sz="8" w:space="0" w:color="6F7E84" w:themeColor="accent3"/>
      </w:tblBorders>
    </w:tblPr>
    <w:tblStylePr w:type="firstRow">
      <w:rPr>
        <w:rFonts w:asciiTheme="majorHAnsi" w:eastAsiaTheme="majorEastAsia" w:hAnsiTheme="majorHAnsi" w:cstheme="majorBidi"/>
      </w:rPr>
      <w:tblPr/>
      <w:tcPr>
        <w:tcBorders>
          <w:top w:val="nil"/>
          <w:bottom w:val="single" w:sz="8" w:space="0" w:color="6F7E84" w:themeColor="accent3"/>
        </w:tcBorders>
      </w:tcPr>
    </w:tblStylePr>
    <w:tblStylePr w:type="lastRow">
      <w:rPr>
        <w:b/>
        <w:bCs/>
        <w:color w:val="1F2123" w:themeColor="text2"/>
      </w:rPr>
      <w:tblPr/>
      <w:tcPr>
        <w:tcBorders>
          <w:top w:val="single" w:sz="8" w:space="0" w:color="6F7E84" w:themeColor="accent3"/>
          <w:bottom w:val="single" w:sz="8" w:space="0" w:color="6F7E84" w:themeColor="accent3"/>
        </w:tcBorders>
      </w:tcPr>
    </w:tblStylePr>
    <w:tblStylePr w:type="firstCol">
      <w:rPr>
        <w:b/>
        <w:bCs/>
      </w:rPr>
    </w:tblStylePr>
    <w:tblStylePr w:type="lastCol">
      <w:rPr>
        <w:b/>
        <w:bCs/>
      </w:rPr>
      <w:tblPr/>
      <w:tcPr>
        <w:tcBorders>
          <w:top w:val="single" w:sz="8" w:space="0" w:color="6F7E84" w:themeColor="accent3"/>
          <w:bottom w:val="single" w:sz="8" w:space="0" w:color="6F7E84" w:themeColor="accent3"/>
        </w:tcBorders>
      </w:tcPr>
    </w:tblStylePr>
    <w:tblStylePr w:type="band1Vert">
      <w:tblPr/>
      <w:tcPr>
        <w:shd w:val="clear" w:color="auto" w:fill="DBDFE1" w:themeFill="accent3" w:themeFillTint="3F"/>
      </w:tcPr>
    </w:tblStylePr>
    <w:tblStylePr w:type="band1Horz">
      <w:tblPr/>
      <w:tcPr>
        <w:shd w:val="clear" w:color="auto" w:fill="DBDFE1" w:themeFill="accent3" w:themeFillTint="3F"/>
      </w:tcPr>
    </w:tblStylePr>
  </w:style>
  <w:style w:type="table" w:styleId="MediumList1-Accent4">
    <w:name w:val="Medium List 1 Accent 4"/>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178DBB" w:themeColor="accent4"/>
        <w:bottom w:val="single" w:sz="8" w:space="0" w:color="178DBB" w:themeColor="accent4"/>
      </w:tblBorders>
    </w:tblPr>
    <w:tblStylePr w:type="firstRow">
      <w:rPr>
        <w:rFonts w:asciiTheme="majorHAnsi" w:eastAsiaTheme="majorEastAsia" w:hAnsiTheme="majorHAnsi" w:cstheme="majorBidi"/>
      </w:rPr>
      <w:tblPr/>
      <w:tcPr>
        <w:tcBorders>
          <w:top w:val="nil"/>
          <w:bottom w:val="single" w:sz="8" w:space="0" w:color="178DBB" w:themeColor="accent4"/>
        </w:tcBorders>
      </w:tcPr>
    </w:tblStylePr>
    <w:tblStylePr w:type="lastRow">
      <w:rPr>
        <w:b/>
        <w:bCs/>
        <w:color w:val="1F2123" w:themeColor="text2"/>
      </w:rPr>
      <w:tblPr/>
      <w:tcPr>
        <w:tcBorders>
          <w:top w:val="single" w:sz="8" w:space="0" w:color="178DBB" w:themeColor="accent4"/>
          <w:bottom w:val="single" w:sz="8" w:space="0" w:color="178DBB" w:themeColor="accent4"/>
        </w:tcBorders>
      </w:tcPr>
    </w:tblStylePr>
    <w:tblStylePr w:type="firstCol">
      <w:rPr>
        <w:b/>
        <w:bCs/>
      </w:rPr>
    </w:tblStylePr>
    <w:tblStylePr w:type="lastCol">
      <w:rPr>
        <w:b/>
        <w:bCs/>
      </w:rPr>
      <w:tblPr/>
      <w:tcPr>
        <w:tcBorders>
          <w:top w:val="single" w:sz="8" w:space="0" w:color="178DBB" w:themeColor="accent4"/>
          <w:bottom w:val="single" w:sz="8" w:space="0" w:color="178DBB" w:themeColor="accent4"/>
        </w:tcBorders>
      </w:tcPr>
    </w:tblStylePr>
    <w:tblStylePr w:type="band1Vert">
      <w:tblPr/>
      <w:tcPr>
        <w:shd w:val="clear" w:color="auto" w:fill="BCE6F7" w:themeFill="accent4" w:themeFillTint="3F"/>
      </w:tcPr>
    </w:tblStylePr>
    <w:tblStylePr w:type="band1Horz">
      <w:tblPr/>
      <w:tcPr>
        <w:shd w:val="clear" w:color="auto" w:fill="BCE6F7" w:themeFill="accent4" w:themeFillTint="3F"/>
      </w:tcPr>
    </w:tblStylePr>
  </w:style>
  <w:style w:type="table" w:styleId="MediumList1-Accent5">
    <w:name w:val="Medium List 1 Accent 5"/>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E3584E" w:themeColor="accent5"/>
        <w:bottom w:val="single" w:sz="8" w:space="0" w:color="E3584E" w:themeColor="accent5"/>
      </w:tblBorders>
    </w:tblPr>
    <w:tblStylePr w:type="firstRow">
      <w:rPr>
        <w:rFonts w:asciiTheme="majorHAnsi" w:eastAsiaTheme="majorEastAsia" w:hAnsiTheme="majorHAnsi" w:cstheme="majorBidi"/>
      </w:rPr>
      <w:tblPr/>
      <w:tcPr>
        <w:tcBorders>
          <w:top w:val="nil"/>
          <w:bottom w:val="single" w:sz="8" w:space="0" w:color="E3584E" w:themeColor="accent5"/>
        </w:tcBorders>
      </w:tcPr>
    </w:tblStylePr>
    <w:tblStylePr w:type="lastRow">
      <w:rPr>
        <w:b/>
        <w:bCs/>
        <w:color w:val="1F2123" w:themeColor="text2"/>
      </w:rPr>
      <w:tblPr/>
      <w:tcPr>
        <w:tcBorders>
          <w:top w:val="single" w:sz="8" w:space="0" w:color="E3584E" w:themeColor="accent5"/>
          <w:bottom w:val="single" w:sz="8" w:space="0" w:color="E3584E" w:themeColor="accent5"/>
        </w:tcBorders>
      </w:tcPr>
    </w:tblStylePr>
    <w:tblStylePr w:type="firstCol">
      <w:rPr>
        <w:b/>
        <w:bCs/>
      </w:rPr>
    </w:tblStylePr>
    <w:tblStylePr w:type="lastCol">
      <w:rPr>
        <w:b/>
        <w:bCs/>
      </w:rPr>
      <w:tblPr/>
      <w:tcPr>
        <w:tcBorders>
          <w:top w:val="single" w:sz="8" w:space="0" w:color="E3584E" w:themeColor="accent5"/>
          <w:bottom w:val="single" w:sz="8" w:space="0" w:color="E3584E" w:themeColor="accent5"/>
        </w:tcBorders>
      </w:tcPr>
    </w:tblStylePr>
    <w:tblStylePr w:type="band1Vert">
      <w:tblPr/>
      <w:tcPr>
        <w:shd w:val="clear" w:color="auto" w:fill="F8D5D3" w:themeFill="accent5" w:themeFillTint="3F"/>
      </w:tcPr>
    </w:tblStylePr>
    <w:tblStylePr w:type="band1Horz">
      <w:tblPr/>
      <w:tcPr>
        <w:shd w:val="clear" w:color="auto" w:fill="F8D5D3" w:themeFill="accent5" w:themeFillTint="3F"/>
      </w:tcPr>
    </w:tblStylePr>
  </w:style>
  <w:style w:type="table" w:styleId="MediumList1-Accent6">
    <w:name w:val="Medium List 1 Accent 6"/>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6FB344" w:themeColor="accent6"/>
        <w:bottom w:val="single" w:sz="8" w:space="0" w:color="6FB344" w:themeColor="accent6"/>
      </w:tblBorders>
    </w:tblPr>
    <w:tblStylePr w:type="firstRow">
      <w:rPr>
        <w:rFonts w:asciiTheme="majorHAnsi" w:eastAsiaTheme="majorEastAsia" w:hAnsiTheme="majorHAnsi" w:cstheme="majorBidi"/>
      </w:rPr>
      <w:tblPr/>
      <w:tcPr>
        <w:tcBorders>
          <w:top w:val="nil"/>
          <w:bottom w:val="single" w:sz="8" w:space="0" w:color="6FB344" w:themeColor="accent6"/>
        </w:tcBorders>
      </w:tcPr>
    </w:tblStylePr>
    <w:tblStylePr w:type="lastRow">
      <w:rPr>
        <w:b/>
        <w:bCs/>
        <w:color w:val="1F2123" w:themeColor="text2"/>
      </w:rPr>
      <w:tblPr/>
      <w:tcPr>
        <w:tcBorders>
          <w:top w:val="single" w:sz="8" w:space="0" w:color="6FB344" w:themeColor="accent6"/>
          <w:bottom w:val="single" w:sz="8" w:space="0" w:color="6FB344" w:themeColor="accent6"/>
        </w:tcBorders>
      </w:tcPr>
    </w:tblStylePr>
    <w:tblStylePr w:type="firstCol">
      <w:rPr>
        <w:b/>
        <w:bCs/>
      </w:rPr>
    </w:tblStylePr>
    <w:tblStylePr w:type="lastCol">
      <w:rPr>
        <w:b/>
        <w:bCs/>
      </w:rPr>
      <w:tblPr/>
      <w:tcPr>
        <w:tcBorders>
          <w:top w:val="single" w:sz="8" w:space="0" w:color="6FB344" w:themeColor="accent6"/>
          <w:bottom w:val="single" w:sz="8" w:space="0" w:color="6FB344" w:themeColor="accent6"/>
        </w:tcBorders>
      </w:tcPr>
    </w:tblStylePr>
    <w:tblStylePr w:type="band1Vert">
      <w:tblPr/>
      <w:tcPr>
        <w:shd w:val="clear" w:color="auto" w:fill="DBEDCF" w:themeFill="accent6" w:themeFillTint="3F"/>
      </w:tcPr>
    </w:tblStylePr>
    <w:tblStylePr w:type="band1Horz">
      <w:tblPr/>
      <w:tcPr>
        <w:shd w:val="clear" w:color="auto" w:fill="DBEDCF" w:themeFill="accent6" w:themeFillTint="3F"/>
      </w:tcPr>
    </w:tblStylePr>
  </w:style>
  <w:style w:type="table" w:styleId="MediumList2">
    <w:name w:val="Medium List 2"/>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tblBorders>
    </w:tblPr>
    <w:tblStylePr w:type="firstRow">
      <w:rPr>
        <w:sz w:val="24"/>
        <w:szCs w:val="24"/>
      </w:rPr>
      <w:tblPr/>
      <w:tcPr>
        <w:tcBorders>
          <w:top w:val="nil"/>
          <w:left w:val="nil"/>
          <w:bottom w:val="single" w:sz="24" w:space="0" w:color="17AE9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AE92" w:themeColor="accent1"/>
          <w:insideH w:val="nil"/>
          <w:insideV w:val="nil"/>
        </w:tcBorders>
        <w:shd w:val="clear" w:color="auto" w:fill="FFFFFF" w:themeFill="background1"/>
      </w:tcPr>
    </w:tblStylePr>
    <w:tblStylePr w:type="lastCol">
      <w:tblPr/>
      <w:tcPr>
        <w:tcBorders>
          <w:top w:val="nil"/>
          <w:left w:val="single" w:sz="8" w:space="0" w:color="17AE9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6EA" w:themeFill="accent1" w:themeFillTint="3F"/>
      </w:tcPr>
    </w:tblStylePr>
    <w:tblStylePr w:type="band1Horz">
      <w:tblPr/>
      <w:tcPr>
        <w:tcBorders>
          <w:top w:val="nil"/>
          <w:bottom w:val="nil"/>
          <w:insideH w:val="nil"/>
          <w:insideV w:val="nil"/>
        </w:tcBorders>
        <w:shd w:val="clear" w:color="auto" w:fill="BAF6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tblBorders>
    </w:tblPr>
    <w:tblStylePr w:type="firstRow">
      <w:rPr>
        <w:sz w:val="24"/>
        <w:szCs w:val="24"/>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A23F" w:themeColor="accent2"/>
          <w:insideH w:val="nil"/>
          <w:insideV w:val="nil"/>
        </w:tcBorders>
        <w:shd w:val="clear" w:color="auto" w:fill="FFFFFF" w:themeFill="background1"/>
      </w:tcPr>
    </w:tblStylePr>
    <w:tblStylePr w:type="lastCol">
      <w:tblPr/>
      <w:tcPr>
        <w:tcBorders>
          <w:top w:val="nil"/>
          <w:left w:val="single" w:sz="8" w:space="0" w:color="F7A23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7CF" w:themeFill="accent2" w:themeFillTint="3F"/>
      </w:tcPr>
    </w:tblStylePr>
    <w:tblStylePr w:type="band1Horz">
      <w:tblPr/>
      <w:tcPr>
        <w:tcBorders>
          <w:top w:val="nil"/>
          <w:bottom w:val="nil"/>
          <w:insideH w:val="nil"/>
          <w:insideV w:val="nil"/>
        </w:tcBorders>
        <w:shd w:val="clear" w:color="auto" w:fill="FDE7C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tblBorders>
    </w:tblPr>
    <w:tblStylePr w:type="firstRow">
      <w:rPr>
        <w:sz w:val="24"/>
        <w:szCs w:val="24"/>
      </w:rPr>
      <w:tblPr/>
      <w:tcPr>
        <w:tcBorders>
          <w:top w:val="nil"/>
          <w:left w:val="nil"/>
          <w:bottom w:val="single" w:sz="24" w:space="0" w:color="6F7E8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7E84" w:themeColor="accent3"/>
          <w:insideH w:val="nil"/>
          <w:insideV w:val="nil"/>
        </w:tcBorders>
        <w:shd w:val="clear" w:color="auto" w:fill="FFFFFF" w:themeFill="background1"/>
      </w:tcPr>
    </w:tblStylePr>
    <w:tblStylePr w:type="lastCol">
      <w:tblPr/>
      <w:tcPr>
        <w:tcBorders>
          <w:top w:val="nil"/>
          <w:left w:val="single" w:sz="8" w:space="0" w:color="6F7E8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DFE1" w:themeFill="accent3" w:themeFillTint="3F"/>
      </w:tcPr>
    </w:tblStylePr>
    <w:tblStylePr w:type="band1Horz">
      <w:tblPr/>
      <w:tcPr>
        <w:tcBorders>
          <w:top w:val="nil"/>
          <w:bottom w:val="nil"/>
          <w:insideH w:val="nil"/>
          <w:insideV w:val="nil"/>
        </w:tcBorders>
        <w:shd w:val="clear" w:color="auto" w:fill="DBDFE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tblBorders>
    </w:tblPr>
    <w:tblStylePr w:type="firstRow">
      <w:rPr>
        <w:sz w:val="24"/>
        <w:szCs w:val="24"/>
      </w:rPr>
      <w:tblPr/>
      <w:tcPr>
        <w:tcBorders>
          <w:top w:val="nil"/>
          <w:left w:val="nil"/>
          <w:bottom w:val="single" w:sz="24" w:space="0" w:color="178DB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8DBB" w:themeColor="accent4"/>
          <w:insideH w:val="nil"/>
          <w:insideV w:val="nil"/>
        </w:tcBorders>
        <w:shd w:val="clear" w:color="auto" w:fill="FFFFFF" w:themeFill="background1"/>
      </w:tcPr>
    </w:tblStylePr>
    <w:tblStylePr w:type="lastCol">
      <w:tblPr/>
      <w:tcPr>
        <w:tcBorders>
          <w:top w:val="nil"/>
          <w:left w:val="single" w:sz="8" w:space="0" w:color="178DB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6F7" w:themeFill="accent4" w:themeFillTint="3F"/>
      </w:tcPr>
    </w:tblStylePr>
    <w:tblStylePr w:type="band1Horz">
      <w:tblPr/>
      <w:tcPr>
        <w:tcBorders>
          <w:top w:val="nil"/>
          <w:bottom w:val="nil"/>
          <w:insideH w:val="nil"/>
          <w:insideV w:val="nil"/>
        </w:tcBorders>
        <w:shd w:val="clear" w:color="auto" w:fill="BCE6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tblBorders>
    </w:tblPr>
    <w:tblStylePr w:type="firstRow">
      <w:rPr>
        <w:sz w:val="24"/>
        <w:szCs w:val="24"/>
      </w:rPr>
      <w:tblPr/>
      <w:tcPr>
        <w:tcBorders>
          <w:top w:val="nil"/>
          <w:left w:val="nil"/>
          <w:bottom w:val="single" w:sz="24" w:space="0" w:color="E3584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584E" w:themeColor="accent5"/>
          <w:insideH w:val="nil"/>
          <w:insideV w:val="nil"/>
        </w:tcBorders>
        <w:shd w:val="clear" w:color="auto" w:fill="FFFFFF" w:themeFill="background1"/>
      </w:tcPr>
    </w:tblStylePr>
    <w:tblStylePr w:type="lastCol">
      <w:tblPr/>
      <w:tcPr>
        <w:tcBorders>
          <w:top w:val="nil"/>
          <w:left w:val="single" w:sz="8" w:space="0" w:color="E3584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5D3" w:themeFill="accent5" w:themeFillTint="3F"/>
      </w:tcPr>
    </w:tblStylePr>
    <w:tblStylePr w:type="band1Horz">
      <w:tblPr/>
      <w:tcPr>
        <w:tcBorders>
          <w:top w:val="nil"/>
          <w:bottom w:val="nil"/>
          <w:insideH w:val="nil"/>
          <w:insideV w:val="nil"/>
        </w:tcBorders>
        <w:shd w:val="clear" w:color="auto" w:fill="F8D5D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tblBorders>
    </w:tblPr>
    <w:tblStylePr w:type="firstRow">
      <w:rPr>
        <w:sz w:val="24"/>
        <w:szCs w:val="24"/>
      </w:rPr>
      <w:tblPr/>
      <w:tcPr>
        <w:tcBorders>
          <w:top w:val="nil"/>
          <w:left w:val="nil"/>
          <w:bottom w:val="single" w:sz="24" w:space="0" w:color="6FB34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B344" w:themeColor="accent6"/>
          <w:insideH w:val="nil"/>
          <w:insideV w:val="nil"/>
        </w:tcBorders>
        <w:shd w:val="clear" w:color="auto" w:fill="FFFFFF" w:themeFill="background1"/>
      </w:tcPr>
    </w:tblStylePr>
    <w:tblStylePr w:type="lastCol">
      <w:tblPr/>
      <w:tcPr>
        <w:tcBorders>
          <w:top w:val="nil"/>
          <w:left w:val="single" w:sz="8" w:space="0" w:color="6FB34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DCF" w:themeFill="accent6" w:themeFillTint="3F"/>
      </w:tcPr>
    </w:tblStylePr>
    <w:tblStylePr w:type="band1Horz">
      <w:tblPr/>
      <w:tcPr>
        <w:tcBorders>
          <w:top w:val="nil"/>
          <w:bottom w:val="nil"/>
          <w:insideH w:val="nil"/>
          <w:insideV w:val="nil"/>
        </w:tcBorders>
        <w:shd w:val="clear" w:color="auto" w:fill="DBED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C2563"/>
    <w:pPr>
      <w:spacing w:after="0" w:line="240" w:lineRule="auto"/>
    </w:pPr>
    <w:tblPr>
      <w:tblStyleRowBandSize w:val="1"/>
      <w:tblStyleColBandSize w:val="1"/>
      <w:tblBorders>
        <w:top w:val="single" w:sz="8"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single" w:sz="8" w:space="0" w:color="2FE3C1" w:themeColor="accent1" w:themeTint="BF"/>
      </w:tblBorders>
    </w:tblPr>
    <w:tblStylePr w:type="firstRow">
      <w:pPr>
        <w:spacing w:before="0" w:after="0" w:line="240" w:lineRule="auto"/>
      </w:pPr>
      <w:rPr>
        <w:b/>
        <w:bCs/>
        <w:color w:val="FFFFFF" w:themeColor="background1"/>
      </w:rPr>
      <w:tblPr/>
      <w:tcPr>
        <w:tcBorders>
          <w:top w:val="single" w:sz="8"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nil"/>
          <w:insideV w:val="nil"/>
        </w:tcBorders>
        <w:shd w:val="clear" w:color="auto" w:fill="17AE92" w:themeFill="accent1"/>
      </w:tcPr>
    </w:tblStylePr>
    <w:tblStylePr w:type="lastRow">
      <w:pPr>
        <w:spacing w:before="0" w:after="0" w:line="240" w:lineRule="auto"/>
      </w:pPr>
      <w:rPr>
        <w:b/>
        <w:bCs/>
      </w:rPr>
      <w:tblPr/>
      <w:tcPr>
        <w:tcBorders>
          <w:top w:val="double" w:sz="6"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F6EA" w:themeFill="accent1" w:themeFillTint="3F"/>
      </w:tcPr>
    </w:tblStylePr>
    <w:tblStylePr w:type="band1Horz">
      <w:tblPr/>
      <w:tcPr>
        <w:tcBorders>
          <w:insideH w:val="nil"/>
          <w:insideV w:val="nil"/>
        </w:tcBorders>
        <w:shd w:val="clear" w:color="auto" w:fill="BAF6E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C2563"/>
    <w:pPr>
      <w:spacing w:after="0" w:line="240" w:lineRule="auto"/>
    </w:pPr>
    <w:tblPr>
      <w:tblStyleRowBandSize w:val="1"/>
      <w:tblStyleColBandSize w:val="1"/>
      <w:tblBorders>
        <w:top w:val="single" w:sz="8"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single" w:sz="8" w:space="0" w:color="F9B96F" w:themeColor="accent2" w:themeTint="BF"/>
      </w:tblBorders>
    </w:tblPr>
    <w:tblStylePr w:type="firstRow">
      <w:pPr>
        <w:spacing w:before="0" w:after="0" w:line="240" w:lineRule="auto"/>
      </w:pPr>
      <w:rPr>
        <w:b/>
        <w:bCs/>
        <w:color w:val="FFFFFF" w:themeColor="background1"/>
      </w:rPr>
      <w:tblPr/>
      <w:tcPr>
        <w:tcBorders>
          <w:top w:val="single" w:sz="8"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nil"/>
          <w:insideV w:val="nil"/>
        </w:tcBorders>
        <w:shd w:val="clear" w:color="auto" w:fill="F7A23F" w:themeFill="accent2"/>
      </w:tcPr>
    </w:tblStylePr>
    <w:tblStylePr w:type="lastRow">
      <w:pPr>
        <w:spacing w:before="0" w:after="0" w:line="240" w:lineRule="auto"/>
      </w:pPr>
      <w:rPr>
        <w:b/>
        <w:bCs/>
      </w:rPr>
      <w:tblPr/>
      <w:tcPr>
        <w:tcBorders>
          <w:top w:val="double" w:sz="6"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E7CF" w:themeFill="accent2" w:themeFillTint="3F"/>
      </w:tcPr>
    </w:tblStylePr>
    <w:tblStylePr w:type="band1Horz">
      <w:tblPr/>
      <w:tcPr>
        <w:tcBorders>
          <w:insideH w:val="nil"/>
          <w:insideV w:val="nil"/>
        </w:tcBorders>
        <w:shd w:val="clear" w:color="auto" w:fill="FDE7C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C2563"/>
    <w:pPr>
      <w:spacing w:after="0" w:line="240" w:lineRule="auto"/>
    </w:pPr>
    <w:tblPr>
      <w:tblStyleRowBandSize w:val="1"/>
      <w:tblStyleColBandSize w:val="1"/>
      <w:tblBorders>
        <w:top w:val="single" w:sz="8"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single" w:sz="8" w:space="0" w:color="929EA3" w:themeColor="accent3" w:themeTint="BF"/>
      </w:tblBorders>
    </w:tblPr>
    <w:tblStylePr w:type="firstRow">
      <w:pPr>
        <w:spacing w:before="0" w:after="0" w:line="240" w:lineRule="auto"/>
      </w:pPr>
      <w:rPr>
        <w:b/>
        <w:bCs/>
        <w:color w:val="FFFFFF" w:themeColor="background1"/>
      </w:rPr>
      <w:tblPr/>
      <w:tcPr>
        <w:tcBorders>
          <w:top w:val="single" w:sz="8"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nil"/>
          <w:insideV w:val="nil"/>
        </w:tcBorders>
        <w:shd w:val="clear" w:color="auto" w:fill="6F7E84" w:themeFill="accent3"/>
      </w:tcPr>
    </w:tblStylePr>
    <w:tblStylePr w:type="lastRow">
      <w:pPr>
        <w:spacing w:before="0" w:after="0" w:line="240" w:lineRule="auto"/>
      </w:pPr>
      <w:rPr>
        <w:b/>
        <w:bCs/>
      </w:rPr>
      <w:tblPr/>
      <w:tcPr>
        <w:tcBorders>
          <w:top w:val="double" w:sz="6"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nil"/>
          <w:insideV w:val="nil"/>
        </w:tcBorders>
      </w:tcPr>
    </w:tblStylePr>
    <w:tblStylePr w:type="firstCol">
      <w:rPr>
        <w:b/>
        <w:bCs/>
      </w:rPr>
    </w:tblStylePr>
    <w:tblStylePr w:type="lastCol">
      <w:rPr>
        <w:b/>
        <w:bCs/>
      </w:rPr>
    </w:tblStylePr>
    <w:tblStylePr w:type="band1Vert">
      <w:tblPr/>
      <w:tcPr>
        <w:shd w:val="clear" w:color="auto" w:fill="DBDFE1" w:themeFill="accent3" w:themeFillTint="3F"/>
      </w:tcPr>
    </w:tblStylePr>
    <w:tblStylePr w:type="band1Horz">
      <w:tblPr/>
      <w:tcPr>
        <w:tcBorders>
          <w:insideH w:val="nil"/>
          <w:insideV w:val="nil"/>
        </w:tcBorders>
        <w:shd w:val="clear" w:color="auto" w:fill="DBDFE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C2563"/>
    <w:pPr>
      <w:spacing w:after="0" w:line="240" w:lineRule="auto"/>
    </w:pPr>
    <w:tblPr>
      <w:tblStyleRowBandSize w:val="1"/>
      <w:tblStyleColBandSize w:val="1"/>
      <w:tblBorders>
        <w:top w:val="single" w:sz="8"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single" w:sz="8" w:space="0" w:color="36B4E6" w:themeColor="accent4" w:themeTint="BF"/>
      </w:tblBorders>
    </w:tblPr>
    <w:tblStylePr w:type="firstRow">
      <w:pPr>
        <w:spacing w:before="0" w:after="0" w:line="240" w:lineRule="auto"/>
      </w:pPr>
      <w:rPr>
        <w:b/>
        <w:bCs/>
        <w:color w:val="FFFFFF" w:themeColor="background1"/>
      </w:rPr>
      <w:tblPr/>
      <w:tcPr>
        <w:tcBorders>
          <w:top w:val="single" w:sz="8"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nil"/>
          <w:insideV w:val="nil"/>
        </w:tcBorders>
        <w:shd w:val="clear" w:color="auto" w:fill="178DBB" w:themeFill="accent4"/>
      </w:tcPr>
    </w:tblStylePr>
    <w:tblStylePr w:type="lastRow">
      <w:pPr>
        <w:spacing w:before="0" w:after="0" w:line="240" w:lineRule="auto"/>
      </w:pPr>
      <w:rPr>
        <w:b/>
        <w:bCs/>
      </w:rPr>
      <w:tblPr/>
      <w:tcPr>
        <w:tcBorders>
          <w:top w:val="double" w:sz="6"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CE6F7" w:themeFill="accent4" w:themeFillTint="3F"/>
      </w:tcPr>
    </w:tblStylePr>
    <w:tblStylePr w:type="band1Horz">
      <w:tblPr/>
      <w:tcPr>
        <w:tcBorders>
          <w:insideH w:val="nil"/>
          <w:insideV w:val="nil"/>
        </w:tcBorders>
        <w:shd w:val="clear" w:color="auto" w:fill="BCE6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C2563"/>
    <w:pPr>
      <w:spacing w:after="0" w:line="240" w:lineRule="auto"/>
    </w:pPr>
    <w:tblPr>
      <w:tblStyleRowBandSize w:val="1"/>
      <w:tblStyleColBandSize w:val="1"/>
      <w:tblBorders>
        <w:top w:val="single" w:sz="8"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single" w:sz="8" w:space="0" w:color="EA817A" w:themeColor="accent5" w:themeTint="BF"/>
      </w:tblBorders>
    </w:tblPr>
    <w:tblStylePr w:type="firstRow">
      <w:pPr>
        <w:spacing w:before="0" w:after="0" w:line="240" w:lineRule="auto"/>
      </w:pPr>
      <w:rPr>
        <w:b/>
        <w:bCs/>
        <w:color w:val="FFFFFF" w:themeColor="background1"/>
      </w:rPr>
      <w:tblPr/>
      <w:tcPr>
        <w:tcBorders>
          <w:top w:val="single" w:sz="8"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nil"/>
          <w:insideV w:val="nil"/>
        </w:tcBorders>
        <w:shd w:val="clear" w:color="auto" w:fill="E3584E" w:themeFill="accent5"/>
      </w:tcPr>
    </w:tblStylePr>
    <w:tblStylePr w:type="lastRow">
      <w:pPr>
        <w:spacing w:before="0" w:after="0" w:line="240" w:lineRule="auto"/>
      </w:pPr>
      <w:rPr>
        <w:b/>
        <w:bCs/>
      </w:rPr>
      <w:tblPr/>
      <w:tcPr>
        <w:tcBorders>
          <w:top w:val="double" w:sz="6"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D5D3" w:themeFill="accent5" w:themeFillTint="3F"/>
      </w:tcPr>
    </w:tblStylePr>
    <w:tblStylePr w:type="band1Horz">
      <w:tblPr/>
      <w:tcPr>
        <w:tcBorders>
          <w:insideH w:val="nil"/>
          <w:insideV w:val="nil"/>
        </w:tcBorders>
        <w:shd w:val="clear" w:color="auto" w:fill="F8D5D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C2563"/>
    <w:pPr>
      <w:spacing w:after="0" w:line="240" w:lineRule="auto"/>
    </w:pPr>
    <w:tblPr>
      <w:tblStyleRowBandSize w:val="1"/>
      <w:tblStyleColBandSize w:val="1"/>
      <w:tblBorders>
        <w:top w:val="single" w:sz="8"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single" w:sz="8" w:space="0" w:color="92C870" w:themeColor="accent6" w:themeTint="BF"/>
      </w:tblBorders>
    </w:tblPr>
    <w:tblStylePr w:type="firstRow">
      <w:pPr>
        <w:spacing w:before="0" w:after="0" w:line="240" w:lineRule="auto"/>
      </w:pPr>
      <w:rPr>
        <w:b/>
        <w:bCs/>
        <w:color w:val="FFFFFF" w:themeColor="background1"/>
      </w:rPr>
      <w:tblPr/>
      <w:tcPr>
        <w:tcBorders>
          <w:top w:val="single" w:sz="8"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nil"/>
          <w:insideV w:val="nil"/>
        </w:tcBorders>
        <w:shd w:val="clear" w:color="auto" w:fill="6FB344" w:themeFill="accent6"/>
      </w:tcPr>
    </w:tblStylePr>
    <w:tblStylePr w:type="lastRow">
      <w:pPr>
        <w:spacing w:before="0" w:after="0" w:line="240" w:lineRule="auto"/>
      </w:pPr>
      <w:rPr>
        <w:b/>
        <w:bCs/>
      </w:rPr>
      <w:tblPr/>
      <w:tcPr>
        <w:tcBorders>
          <w:top w:val="double" w:sz="6"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DCF" w:themeFill="accent6" w:themeFillTint="3F"/>
      </w:tcPr>
    </w:tblStylePr>
    <w:tblStylePr w:type="band1Horz">
      <w:tblPr/>
      <w:tcPr>
        <w:tcBorders>
          <w:insideH w:val="nil"/>
          <w:insideV w:val="nil"/>
        </w:tcBorders>
        <w:shd w:val="clear" w:color="auto" w:fill="DBED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AE9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AE92" w:themeFill="accent1"/>
      </w:tcPr>
    </w:tblStylePr>
    <w:tblStylePr w:type="lastCol">
      <w:rPr>
        <w:b/>
        <w:bCs/>
        <w:color w:val="FFFFFF" w:themeColor="background1"/>
      </w:rPr>
      <w:tblPr/>
      <w:tcPr>
        <w:tcBorders>
          <w:left w:val="nil"/>
          <w:right w:val="nil"/>
          <w:insideH w:val="nil"/>
          <w:insideV w:val="nil"/>
        </w:tcBorders>
        <w:shd w:val="clear" w:color="auto" w:fill="17AE9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A23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A23F" w:themeFill="accent2"/>
      </w:tcPr>
    </w:tblStylePr>
    <w:tblStylePr w:type="lastCol">
      <w:rPr>
        <w:b/>
        <w:bCs/>
        <w:color w:val="FFFFFF" w:themeColor="background1"/>
      </w:rPr>
      <w:tblPr/>
      <w:tcPr>
        <w:tcBorders>
          <w:left w:val="nil"/>
          <w:right w:val="nil"/>
          <w:insideH w:val="nil"/>
          <w:insideV w:val="nil"/>
        </w:tcBorders>
        <w:shd w:val="clear" w:color="auto" w:fill="F7A23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7E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F7E84" w:themeFill="accent3"/>
      </w:tcPr>
    </w:tblStylePr>
    <w:tblStylePr w:type="lastCol">
      <w:rPr>
        <w:b/>
        <w:bCs/>
        <w:color w:val="FFFFFF" w:themeColor="background1"/>
      </w:rPr>
      <w:tblPr/>
      <w:tcPr>
        <w:tcBorders>
          <w:left w:val="nil"/>
          <w:right w:val="nil"/>
          <w:insideH w:val="nil"/>
          <w:insideV w:val="nil"/>
        </w:tcBorders>
        <w:shd w:val="clear" w:color="auto" w:fill="6F7E8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8DB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8DBB" w:themeFill="accent4"/>
      </w:tcPr>
    </w:tblStylePr>
    <w:tblStylePr w:type="lastCol">
      <w:rPr>
        <w:b/>
        <w:bCs/>
        <w:color w:val="FFFFFF" w:themeColor="background1"/>
      </w:rPr>
      <w:tblPr/>
      <w:tcPr>
        <w:tcBorders>
          <w:left w:val="nil"/>
          <w:right w:val="nil"/>
          <w:insideH w:val="nil"/>
          <w:insideV w:val="nil"/>
        </w:tcBorders>
        <w:shd w:val="clear" w:color="auto" w:fill="178DB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584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584E" w:themeFill="accent5"/>
      </w:tcPr>
    </w:tblStylePr>
    <w:tblStylePr w:type="lastCol">
      <w:rPr>
        <w:b/>
        <w:bCs/>
        <w:color w:val="FFFFFF" w:themeColor="background1"/>
      </w:rPr>
      <w:tblPr/>
      <w:tcPr>
        <w:tcBorders>
          <w:left w:val="nil"/>
          <w:right w:val="nil"/>
          <w:insideH w:val="nil"/>
          <w:insideV w:val="nil"/>
        </w:tcBorders>
        <w:shd w:val="clear" w:color="auto" w:fill="E3584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B34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FB344" w:themeFill="accent6"/>
      </w:tcPr>
    </w:tblStylePr>
    <w:tblStylePr w:type="lastCol">
      <w:rPr>
        <w:b/>
        <w:bCs/>
        <w:color w:val="FFFFFF" w:themeColor="background1"/>
      </w:rPr>
      <w:tblPr/>
      <w:tcPr>
        <w:tcBorders>
          <w:left w:val="nil"/>
          <w:right w:val="nil"/>
          <w:insideH w:val="nil"/>
          <w:insideV w:val="nil"/>
        </w:tcBorders>
        <w:shd w:val="clear" w:color="auto" w:fill="6FB34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CD5E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262626" w:themeColor="text1" w:themeTint="D9"/>
      <w:sz w:val="24"/>
      <w:szCs w:val="24"/>
    </w:rPr>
  </w:style>
  <w:style w:type="character" w:customStyle="1" w:styleId="MessageHeaderChar">
    <w:name w:val="Message Header Char"/>
    <w:basedOn w:val="DefaultParagraphFont"/>
    <w:link w:val="MessageHeader"/>
    <w:uiPriority w:val="99"/>
    <w:semiHidden/>
    <w:rsid w:val="00CD5E29"/>
    <w:rPr>
      <w:rFonts w:asciiTheme="majorHAnsi" w:eastAsiaTheme="majorEastAsia" w:hAnsiTheme="majorHAnsi" w:cstheme="majorBidi"/>
      <w:color w:val="262626" w:themeColor="text1" w:themeTint="D9"/>
      <w:sz w:val="24"/>
      <w:szCs w:val="24"/>
      <w:shd w:val="pct20" w:color="auto" w:fill="auto"/>
    </w:rPr>
  </w:style>
  <w:style w:type="paragraph" w:styleId="NormalWeb">
    <w:name w:val="Normal (Web)"/>
    <w:basedOn w:val="Normal"/>
    <w:uiPriority w:val="99"/>
    <w:semiHidden/>
    <w:unhideWhenUsed/>
    <w:rsid w:val="002C2563"/>
    <w:rPr>
      <w:rFonts w:ascii="Times New Roman" w:hAnsi="Times New Roman" w:cs="Times New Roman"/>
      <w:sz w:val="24"/>
      <w:szCs w:val="24"/>
    </w:rPr>
  </w:style>
  <w:style w:type="paragraph" w:styleId="NormalIndent">
    <w:name w:val="Normal Indent"/>
    <w:basedOn w:val="Normal"/>
    <w:uiPriority w:val="99"/>
    <w:semiHidden/>
    <w:unhideWhenUsed/>
    <w:rsid w:val="002C2563"/>
    <w:pPr>
      <w:ind w:left="720"/>
    </w:pPr>
  </w:style>
  <w:style w:type="paragraph" w:styleId="NoteHeading">
    <w:name w:val="Note Heading"/>
    <w:basedOn w:val="Normal"/>
    <w:next w:val="Normal"/>
    <w:link w:val="NoteHeadingChar"/>
    <w:uiPriority w:val="99"/>
    <w:semiHidden/>
    <w:unhideWhenUsed/>
    <w:rsid w:val="002C2563"/>
    <w:pPr>
      <w:spacing w:after="0" w:line="240" w:lineRule="auto"/>
    </w:pPr>
  </w:style>
  <w:style w:type="character" w:customStyle="1" w:styleId="NoteHeadingChar">
    <w:name w:val="Note Heading Char"/>
    <w:basedOn w:val="DefaultParagraphFont"/>
    <w:link w:val="NoteHeading"/>
    <w:uiPriority w:val="99"/>
    <w:semiHidden/>
    <w:rsid w:val="002C2563"/>
  </w:style>
  <w:style w:type="character" w:styleId="PageNumber">
    <w:name w:val="page number"/>
    <w:basedOn w:val="DefaultParagraphFont"/>
    <w:uiPriority w:val="99"/>
    <w:semiHidden/>
    <w:unhideWhenUsed/>
    <w:rsid w:val="002C2563"/>
  </w:style>
  <w:style w:type="table" w:styleId="PlainTable1">
    <w:name w:val="Plain Table 1"/>
    <w:basedOn w:val="TableNormal"/>
    <w:uiPriority w:val="40"/>
    <w:rsid w:val="002C25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2C2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2"/>
    <w:rsid w:val="002C25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3D0FBD"/>
    <w:tblPr>
      <w:tblStyleRowBandSize w:val="1"/>
      <w:tblStyleColBandSize w:val="1"/>
      <w:tblCellMar>
        <w:top w:w="1008" w:type="dxa"/>
        <w:left w:w="360" w:type="dxa"/>
        <w:right w:w="0" w:type="dxa"/>
      </w:tblCellMar>
    </w:tblPr>
    <w:tblStylePr w:type="firstRow">
      <w:rPr>
        <w:b w:val="0"/>
        <w:bCs/>
        <w:i w:val="0"/>
      </w:rPr>
    </w:tblStylePr>
    <w:tblStylePr w:type="lastRow">
      <w:rPr>
        <w:b w:val="0"/>
        <w:bCs/>
        <w:i w:val="0"/>
      </w:rPr>
    </w:tblStylePr>
    <w:tblStylePr w:type="firstCol">
      <w:rPr>
        <w:b w:val="0"/>
        <w:bCs/>
        <w:i w:val="0"/>
      </w:rPr>
    </w:tblStylePr>
    <w:tblStylePr w:type="lastCol">
      <w:rPr>
        <w:b w:val="0"/>
        <w:bCs/>
        <w:i w:val="0"/>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2C25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C2563"/>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2C2563"/>
    <w:rPr>
      <w:rFonts w:ascii="Consolas" w:hAnsi="Consolas"/>
      <w:szCs w:val="21"/>
    </w:rPr>
  </w:style>
  <w:style w:type="paragraph" w:styleId="Quote">
    <w:name w:val="Quote"/>
    <w:basedOn w:val="Normal"/>
    <w:next w:val="Normal"/>
    <w:link w:val="QuoteChar"/>
    <w:uiPriority w:val="29"/>
    <w:semiHidden/>
    <w:unhideWhenUsed/>
    <w:qFormat/>
    <w:rsid w:val="002C256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2C2563"/>
    <w:rPr>
      <w:i/>
      <w:iCs/>
      <w:color w:val="404040" w:themeColor="text1" w:themeTint="BF"/>
    </w:rPr>
  </w:style>
  <w:style w:type="character" w:styleId="Strong">
    <w:name w:val="Strong"/>
    <w:basedOn w:val="DefaultParagraphFont"/>
    <w:uiPriority w:val="22"/>
    <w:semiHidden/>
    <w:unhideWhenUsed/>
    <w:qFormat/>
    <w:rsid w:val="002C2563"/>
    <w:rPr>
      <w:b/>
      <w:bCs/>
    </w:rPr>
  </w:style>
  <w:style w:type="paragraph" w:styleId="Subtitle">
    <w:name w:val="Subtitle"/>
    <w:basedOn w:val="Normal"/>
    <w:next w:val="Normal"/>
    <w:link w:val="SubtitleChar"/>
    <w:uiPriority w:val="11"/>
    <w:semiHidden/>
    <w:unhideWhenUsed/>
    <w:qFormat/>
    <w:rsid w:val="002C256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2C2563"/>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2C2563"/>
    <w:rPr>
      <w:i/>
      <w:iCs/>
      <w:color w:val="404040" w:themeColor="text1" w:themeTint="BF"/>
    </w:rPr>
  </w:style>
  <w:style w:type="character" w:styleId="SubtleReference">
    <w:name w:val="Subtle Reference"/>
    <w:basedOn w:val="DefaultParagraphFont"/>
    <w:uiPriority w:val="31"/>
    <w:semiHidden/>
    <w:unhideWhenUsed/>
    <w:qFormat/>
    <w:rsid w:val="002C2563"/>
    <w:rPr>
      <w:smallCaps/>
      <w:color w:val="5A5A5A" w:themeColor="text1" w:themeTint="A5"/>
    </w:rPr>
  </w:style>
  <w:style w:type="table" w:styleId="Table3Deffects1">
    <w:name w:val="Table 3D effects 1"/>
    <w:basedOn w:val="TableNormal"/>
    <w:uiPriority w:val="99"/>
    <w:semiHidden/>
    <w:unhideWhenUsed/>
    <w:rsid w:val="002C256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C256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C256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C256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C256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C256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C256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C256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C256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C256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C256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C256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C256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C256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C256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C2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C256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C256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C256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C256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C256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2C25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C256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C256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C256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C256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C256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C256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C2563"/>
    <w:pPr>
      <w:spacing w:after="0"/>
      <w:ind w:left="220" w:hanging="220"/>
    </w:pPr>
  </w:style>
  <w:style w:type="paragraph" w:styleId="TableofFigures">
    <w:name w:val="table of figures"/>
    <w:basedOn w:val="Normal"/>
    <w:next w:val="Normal"/>
    <w:uiPriority w:val="99"/>
    <w:semiHidden/>
    <w:unhideWhenUsed/>
    <w:rsid w:val="002C2563"/>
    <w:pPr>
      <w:spacing w:after="0"/>
    </w:pPr>
  </w:style>
  <w:style w:type="table" w:styleId="TableProfessional">
    <w:name w:val="Table Professional"/>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C256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C256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C256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C256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C2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C256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C256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C256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nhideWhenUsed/>
    <w:qFormat/>
    <w:rsid w:val="00B9569D"/>
    <w:pPr>
      <w:spacing w:after="0" w:line="216" w:lineRule="auto"/>
    </w:pPr>
    <w:rPr>
      <w:rFonts w:asciiTheme="majorHAnsi" w:eastAsiaTheme="majorEastAsia" w:hAnsiTheme="majorHAnsi" w:cstheme="majorBidi"/>
      <w:color w:val="0B5748" w:themeColor="accent1" w:themeShade="80"/>
      <w:sz w:val="28"/>
      <w:szCs w:val="56"/>
    </w:rPr>
  </w:style>
  <w:style w:type="character" w:customStyle="1" w:styleId="TitleChar">
    <w:name w:val="Title Char"/>
    <w:basedOn w:val="DefaultParagraphFont"/>
    <w:link w:val="Title"/>
    <w:rsid w:val="00343FBB"/>
    <w:rPr>
      <w:rFonts w:asciiTheme="majorHAnsi" w:eastAsiaTheme="majorEastAsia" w:hAnsiTheme="majorHAnsi" w:cstheme="majorBidi"/>
      <w:color w:val="0B5748" w:themeColor="accent1" w:themeShade="80"/>
      <w:sz w:val="28"/>
      <w:szCs w:val="56"/>
    </w:rPr>
  </w:style>
  <w:style w:type="paragraph" w:styleId="TOAHeading">
    <w:name w:val="toa heading"/>
    <w:basedOn w:val="Normal"/>
    <w:next w:val="Normal"/>
    <w:uiPriority w:val="99"/>
    <w:semiHidden/>
    <w:unhideWhenUsed/>
    <w:rsid w:val="002C256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C2563"/>
    <w:pPr>
      <w:spacing w:after="100"/>
    </w:pPr>
  </w:style>
  <w:style w:type="paragraph" w:styleId="TOC2">
    <w:name w:val="toc 2"/>
    <w:basedOn w:val="Normal"/>
    <w:next w:val="Normal"/>
    <w:autoRedefine/>
    <w:uiPriority w:val="39"/>
    <w:semiHidden/>
    <w:unhideWhenUsed/>
    <w:rsid w:val="002C2563"/>
    <w:pPr>
      <w:spacing w:after="100"/>
      <w:ind w:left="220"/>
    </w:pPr>
  </w:style>
  <w:style w:type="paragraph" w:styleId="TOC3">
    <w:name w:val="toc 3"/>
    <w:basedOn w:val="Normal"/>
    <w:next w:val="Normal"/>
    <w:autoRedefine/>
    <w:uiPriority w:val="39"/>
    <w:semiHidden/>
    <w:unhideWhenUsed/>
    <w:rsid w:val="002C2563"/>
    <w:pPr>
      <w:spacing w:after="100"/>
      <w:ind w:left="440"/>
    </w:pPr>
  </w:style>
  <w:style w:type="paragraph" w:styleId="TOC4">
    <w:name w:val="toc 4"/>
    <w:basedOn w:val="Normal"/>
    <w:next w:val="Normal"/>
    <w:autoRedefine/>
    <w:uiPriority w:val="39"/>
    <w:semiHidden/>
    <w:unhideWhenUsed/>
    <w:rsid w:val="002C2563"/>
    <w:pPr>
      <w:spacing w:after="100"/>
      <w:ind w:left="660"/>
    </w:pPr>
  </w:style>
  <w:style w:type="paragraph" w:styleId="TOC5">
    <w:name w:val="toc 5"/>
    <w:basedOn w:val="Normal"/>
    <w:next w:val="Normal"/>
    <w:autoRedefine/>
    <w:uiPriority w:val="39"/>
    <w:semiHidden/>
    <w:unhideWhenUsed/>
    <w:rsid w:val="002C2563"/>
    <w:pPr>
      <w:spacing w:after="100"/>
      <w:ind w:left="880"/>
    </w:pPr>
  </w:style>
  <w:style w:type="paragraph" w:styleId="TOC6">
    <w:name w:val="toc 6"/>
    <w:basedOn w:val="Normal"/>
    <w:next w:val="Normal"/>
    <w:autoRedefine/>
    <w:uiPriority w:val="39"/>
    <w:semiHidden/>
    <w:unhideWhenUsed/>
    <w:rsid w:val="002C2563"/>
    <w:pPr>
      <w:spacing w:after="100"/>
      <w:ind w:left="1100"/>
    </w:pPr>
  </w:style>
  <w:style w:type="paragraph" w:styleId="TOC7">
    <w:name w:val="toc 7"/>
    <w:basedOn w:val="Normal"/>
    <w:next w:val="Normal"/>
    <w:autoRedefine/>
    <w:uiPriority w:val="39"/>
    <w:semiHidden/>
    <w:unhideWhenUsed/>
    <w:rsid w:val="002C2563"/>
    <w:pPr>
      <w:spacing w:after="100"/>
      <w:ind w:left="1320"/>
    </w:pPr>
  </w:style>
  <w:style w:type="paragraph" w:styleId="TOC8">
    <w:name w:val="toc 8"/>
    <w:basedOn w:val="Normal"/>
    <w:next w:val="Normal"/>
    <w:autoRedefine/>
    <w:uiPriority w:val="39"/>
    <w:semiHidden/>
    <w:unhideWhenUsed/>
    <w:rsid w:val="002C2563"/>
    <w:pPr>
      <w:spacing w:after="100"/>
      <w:ind w:left="1540"/>
    </w:pPr>
  </w:style>
  <w:style w:type="paragraph" w:styleId="TOC9">
    <w:name w:val="toc 9"/>
    <w:basedOn w:val="Normal"/>
    <w:next w:val="Normal"/>
    <w:autoRedefine/>
    <w:uiPriority w:val="39"/>
    <w:semiHidden/>
    <w:unhideWhenUsed/>
    <w:rsid w:val="002C2563"/>
    <w:pPr>
      <w:spacing w:after="100"/>
      <w:ind w:left="1760"/>
    </w:pPr>
  </w:style>
  <w:style w:type="paragraph" w:styleId="TOCHeading">
    <w:name w:val="TOC Heading"/>
    <w:basedOn w:val="Heading1"/>
    <w:next w:val="Normal"/>
    <w:uiPriority w:val="39"/>
    <w:semiHidden/>
    <w:unhideWhenUsed/>
    <w:qFormat/>
    <w:rsid w:val="002C2563"/>
    <w:pPr>
      <w:outlineLvl w:val="9"/>
    </w:pPr>
  </w:style>
  <w:style w:type="paragraph" w:styleId="Salutation">
    <w:name w:val="Salutation"/>
    <w:basedOn w:val="Normal"/>
    <w:next w:val="Normal"/>
    <w:link w:val="SalutationChar"/>
    <w:uiPriority w:val="4"/>
    <w:qFormat/>
    <w:rsid w:val="00156EF1"/>
  </w:style>
  <w:style w:type="character" w:customStyle="1" w:styleId="SalutationChar">
    <w:name w:val="Salutation Char"/>
    <w:basedOn w:val="DefaultParagraphFont"/>
    <w:link w:val="Salutation"/>
    <w:uiPriority w:val="4"/>
    <w:rsid w:val="00156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ISCOWA\AppData\Roaming\Microsoft\Templates\Business%20letter%20(Sales%20Stripes%20design).dotx" TargetMode="External"/></Relationships>
</file>

<file path=word/theme/theme1.xml><?xml version="1.0" encoding="utf-8"?>
<a:theme xmlns:a="http://schemas.openxmlformats.org/drawingml/2006/main" name="Office Theme">
  <a:themeElements>
    <a:clrScheme name="Sales">
      <a:dk1>
        <a:sysClr val="windowText" lastClr="000000"/>
      </a:dk1>
      <a:lt1>
        <a:sysClr val="window" lastClr="FFFFFF"/>
      </a:lt1>
      <a:dk2>
        <a:srgbClr val="1F2123"/>
      </a:dk2>
      <a:lt2>
        <a:srgbClr val="EBEBEB"/>
      </a:lt2>
      <a:accent1>
        <a:srgbClr val="17AE92"/>
      </a:accent1>
      <a:accent2>
        <a:srgbClr val="F7A23F"/>
      </a:accent2>
      <a:accent3>
        <a:srgbClr val="6F7E84"/>
      </a:accent3>
      <a:accent4>
        <a:srgbClr val="178DBB"/>
      </a:accent4>
      <a:accent5>
        <a:srgbClr val="E3584E"/>
      </a:accent5>
      <a:accent6>
        <a:srgbClr val="6FB344"/>
      </a:accent6>
      <a:hlink>
        <a:srgbClr val="178DBB"/>
      </a:hlink>
      <a:folHlink>
        <a:srgbClr val="885BA2"/>
      </a:folHlink>
    </a:clrScheme>
    <a:fontScheme name="Hardcover">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SO_x0020_item_x0020_id xmlns="40262f94-9f35-4ac3-9a90-690165a166b7" xsi:nil="true"/>
    <Assetid_x0020_ xmlns="40262f94-9f35-4ac3-9a90-690165a166b7" xsi:nil="true"/>
    <Item_x0020_Details xmlns="40262f94-9f35-4ac3-9a90-690165a166b7" xsi:nil="true"/>
    <Template_x0020_details xmlns="40262f94-9f35-4ac3-9a90-690165a166b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3F7D94069FF64A86F7DFF56D60E3BE" ma:contentTypeVersion="6" ma:contentTypeDescription="Create a new document." ma:contentTypeScope="" ma:versionID="c32302c77d4085ecf495bdddb7f5e889">
  <xsd:schema xmlns:xsd="http://www.w3.org/2001/XMLSchema" xmlns:xs="http://www.w3.org/2001/XMLSchema" xmlns:p="http://schemas.microsoft.com/office/2006/metadata/properties" xmlns:ns2="a4f35948-e619-41b3-aa29-22878b09cfd2" xmlns:ns3="40262f94-9f35-4ac3-9a90-690165a166b7" targetNamespace="http://schemas.microsoft.com/office/2006/metadata/properties" ma:root="true" ma:fieldsID="4ab5ae46be95f9d0be6107e8200be7a2" ns2:_="" ns3:_="">
    <xsd:import namespace="a4f35948-e619-41b3-aa29-22878b09cfd2"/>
    <xsd:import namespace="40262f94-9f35-4ac3-9a90-690165a166b7"/>
    <xsd:element name="properties">
      <xsd:complexType>
        <xsd:sequence>
          <xsd:element name="documentManagement">
            <xsd:complexType>
              <xsd:all>
                <xsd:element ref="ns2:SharedWithUsers" minOccurs="0"/>
                <xsd:element ref="ns2:SharedWithDetails" minOccurs="0"/>
                <xsd:element ref="ns3:VSO_x0020_item_x0020_id" minOccurs="0"/>
                <xsd:element ref="ns3:Item_x0020_Details" minOccurs="0"/>
                <xsd:element ref="ns3:Template_x0020_details" minOccurs="0"/>
                <xsd:element ref="ns3:Assetid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35948-e619-41b3-aa29-22878b09cf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262f94-9f35-4ac3-9a90-690165a166b7" elementFormDefault="qualified">
    <xsd:import namespace="http://schemas.microsoft.com/office/2006/documentManagement/types"/>
    <xsd:import namespace="http://schemas.microsoft.com/office/infopath/2007/PartnerControls"/>
    <xsd:element name="VSO_x0020_item_x0020_id" ma:index="10" nillable="true" ma:displayName="VSO item id" ma:description="Please add the bug number to refer to VSO items." ma:internalName="VSO_x0020_item_x0020_id">
      <xsd:simpleType>
        <xsd:restriction base="dms:Text">
          <xsd:maxLength value="255"/>
        </xsd:restriction>
      </xsd:simpleType>
    </xsd:element>
    <xsd:element name="Item_x0020_Details" ma:index="11" nillable="true" ma:displayName="Item Details" ma:internalName="Item_x0020_Details">
      <xsd:simpleType>
        <xsd:restriction base="dms:Note">
          <xsd:maxLength value="255"/>
        </xsd:restriction>
      </xsd:simpleType>
    </xsd:element>
    <xsd:element name="Template_x0020_details" ma:index="12" nillable="true" ma:displayName="Template details" ma:internalName="Template_x0020_details">
      <xsd:simpleType>
        <xsd:restriction base="dms:Text"/>
      </xsd:simpleType>
    </xsd:element>
    <xsd:element name="Assetid_x0020_" ma:index="13" nillable="true" ma:displayName="Assetid " ma:internalName="Assetid_x0020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D4AA10-B996-4440-A590-FA694B5991D1}">
  <ds:schemaRefs>
    <ds:schemaRef ds:uri="http://schemas.microsoft.com/sharepoint/v3/contenttype/forms"/>
  </ds:schemaRefs>
</ds:datastoreItem>
</file>

<file path=customXml/itemProps2.xml><?xml version="1.0" encoding="utf-8"?>
<ds:datastoreItem xmlns:ds="http://schemas.openxmlformats.org/officeDocument/2006/customXml" ds:itemID="{E43AD987-CCAD-4DA2-9B51-BFF19EE1B31E}">
  <ds:schemaRefs>
    <ds:schemaRef ds:uri="http://schemas.microsoft.com/office/2006/metadata/properties"/>
    <ds:schemaRef ds:uri="http://schemas.microsoft.com/office/infopath/2007/PartnerControls"/>
    <ds:schemaRef ds:uri="40262f94-9f35-4ac3-9a90-690165a166b7"/>
  </ds:schemaRefs>
</ds:datastoreItem>
</file>

<file path=customXml/itemProps3.xml><?xml version="1.0" encoding="utf-8"?>
<ds:datastoreItem xmlns:ds="http://schemas.openxmlformats.org/officeDocument/2006/customXml" ds:itemID="{129594C3-2117-4A2C-8C99-B55F5FA1B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35948-e619-41b3-aa29-22878b09cfd2"/>
    <ds:schemaRef ds:uri="40262f94-9f35-4ac3-9a90-690165a166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Business letter (Sales Stripes design)</Template>
  <TotalTime>4</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keywords/>
  <cp:lastModifiedBy>Wendy Driscoll</cp:lastModifiedBy>
  <cp:revision>3</cp:revision>
  <dcterms:created xsi:type="dcterms:W3CDTF">2017-09-11T16:54:00Z</dcterms:created>
  <dcterms:modified xsi:type="dcterms:W3CDTF">2018-09-01T16:08:00Z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